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4CD5F">
      <w:pPr>
        <w:spacing w:before="0" w:after="80" w:line="360" w:lineRule="auto"/>
        <w:jc w:val="center"/>
        <w:rPr>
          <w:rFonts w:hint="default" w:ascii="Times New Roman" w:hAnsi="Times New Roman" w:cs="Times New Roman"/>
          <w:sz w:val="26"/>
          <w:szCs w:val="26"/>
        </w:rPr>
      </w:pPr>
      <w:r>
        <w:rPr>
          <w:rFonts w:hint="default" w:ascii="Times New Roman" w:hAnsi="Times New Roman" w:cs="Times New Roman"/>
          <w:b/>
          <w:color w:val="4B5563"/>
          <w:sz w:val="26"/>
          <w:szCs w:val="26"/>
        </w:rPr>
        <w:br w:type="textWrapping"/>
      </w:r>
      <w:r>
        <w:rPr>
          <w:rFonts w:hint="default" w:ascii="Times New Roman" w:hAnsi="Times New Roman" w:cs="Times New Roman"/>
          <w:b/>
          <w:color w:val="auto"/>
          <w:sz w:val="26"/>
          <w:szCs w:val="26"/>
        </w:rPr>
        <w:t>BẢNG ĐẶC TẢ CHI TIẾT CƠ SỞ DỮ LIỆU</w:t>
      </w:r>
      <w:r>
        <w:rPr>
          <w:rFonts w:hint="default" w:ascii="Times New Roman" w:hAnsi="Times New Roman" w:cs="Times New Roman"/>
          <w:b/>
          <w:color w:val="1E3A8A"/>
          <w:sz w:val="26"/>
          <w:szCs w:val="26"/>
        </w:rPr>
        <w:br w:type="textWrapping"/>
      </w:r>
      <w:r>
        <w:rPr>
          <w:rFonts w:hint="default" w:ascii="Times New Roman" w:hAnsi="Times New Roman" w:cs="Times New Roman"/>
          <w:b/>
          <w:color w:val="111827"/>
          <w:sz w:val="26"/>
          <w:szCs w:val="26"/>
        </w:rPr>
        <w:t>ĐỒ ÁN: HỆ THỐNG WEBSITE BÁN TÚI XÁCH &amp; BALO THỜI TRANG</w:t>
      </w:r>
    </w:p>
    <w:tbl>
      <w:tblPr>
        <w:tblStyle w:val="12"/>
        <w:tblW w:w="0" w:type="auto"/>
        <w:jc w:val="center"/>
        <w:tblLayout w:type="autofit"/>
        <w:tblCellMar>
          <w:top w:w="0" w:type="dxa"/>
          <w:left w:w="108" w:type="dxa"/>
          <w:bottom w:w="0" w:type="dxa"/>
          <w:right w:w="108" w:type="dxa"/>
        </w:tblCellMar>
      </w:tblPr>
      <w:tblGrid>
        <w:gridCol w:w="4968"/>
        <w:gridCol w:w="4968"/>
      </w:tblGrid>
      <w:tr w14:paraId="3033A607">
        <w:tblPrEx>
          <w:tblCellMar>
            <w:top w:w="0" w:type="dxa"/>
            <w:left w:w="108" w:type="dxa"/>
            <w:bottom w:w="0" w:type="dxa"/>
            <w:right w:w="108" w:type="dxa"/>
          </w:tblCellMar>
        </w:tblPrEx>
        <w:trPr>
          <w:jc w:val="center"/>
        </w:trPr>
        <w:tc>
          <w:tcPr>
            <w:tcW w:w="4968" w:type="dxa"/>
            <w:shd w:val="clear" w:color="auto" w:fill="F3F4F6"/>
          </w:tcPr>
          <w:p w14:paraId="5AB3E3B2">
            <w:pPr>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Tên Cơ sở dữ liệu: </w:t>
            </w:r>
            <w:r>
              <w:rPr>
                <w:rFonts w:hint="default" w:ascii="Times New Roman" w:hAnsi="Times New Roman" w:cs="Times New Roman"/>
                <w:sz w:val="26"/>
                <w:szCs w:val="26"/>
              </w:rPr>
              <w:t>QL_TuiXach (SQL Server)</w:t>
            </w:r>
          </w:p>
        </w:tc>
        <w:tc>
          <w:tcPr>
            <w:tcW w:w="4968" w:type="dxa"/>
            <w:shd w:val="clear" w:color="auto" w:fill="F3F4F6"/>
          </w:tcPr>
          <w:p w14:paraId="7A1AA831">
            <w:pPr>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Công nghệ ORM: </w:t>
            </w:r>
            <w:r>
              <w:rPr>
                <w:rFonts w:hint="default" w:ascii="Times New Roman" w:hAnsi="Times New Roman" w:cs="Times New Roman"/>
                <w:sz w:val="26"/>
                <w:szCs w:val="26"/>
              </w:rPr>
              <w:t>Entity Framework Core 8 Code-First</w:t>
            </w:r>
          </w:p>
        </w:tc>
      </w:tr>
      <w:tr w14:paraId="484DF85F">
        <w:tblPrEx>
          <w:tblCellMar>
            <w:top w:w="0" w:type="dxa"/>
            <w:left w:w="108" w:type="dxa"/>
            <w:bottom w:w="0" w:type="dxa"/>
            <w:right w:w="108" w:type="dxa"/>
          </w:tblCellMar>
        </w:tblPrEx>
        <w:trPr>
          <w:jc w:val="center"/>
        </w:trPr>
        <w:tc>
          <w:tcPr>
            <w:tcW w:w="4968" w:type="dxa"/>
            <w:shd w:val="clear" w:color="auto" w:fill="F3F4F6"/>
          </w:tcPr>
          <w:p w14:paraId="31B09E7D">
            <w:pPr>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Mô hình kiến trúc: </w:t>
            </w:r>
            <w:r>
              <w:rPr>
                <w:rFonts w:hint="default" w:ascii="Times New Roman" w:hAnsi="Times New Roman" w:cs="Times New Roman"/>
                <w:sz w:val="26"/>
                <w:szCs w:val="26"/>
              </w:rPr>
              <w:t>ASP.NET Core 8 MVC (Repository &amp; Service)</w:t>
            </w:r>
          </w:p>
        </w:tc>
        <w:tc>
          <w:tcPr>
            <w:tcW w:w="4968" w:type="dxa"/>
            <w:shd w:val="clear" w:color="auto" w:fill="F3F4F6"/>
          </w:tcPr>
          <w:p w14:paraId="36A16CB9">
            <w:pPr>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Số lượng bảng: </w:t>
            </w:r>
            <w:r>
              <w:rPr>
                <w:rFonts w:hint="default" w:ascii="Times New Roman" w:hAnsi="Times New Roman" w:cs="Times New Roman"/>
                <w:sz w:val="26"/>
                <w:szCs w:val="26"/>
              </w:rPr>
              <w:t>11 bảng quan hệ chuẩn hóa</w:t>
            </w:r>
          </w:p>
        </w:tc>
      </w:tr>
    </w:tbl>
    <w:p w14:paraId="36D4DA57">
      <w:pPr>
        <w:spacing w:after="120" w:line="360" w:lineRule="auto"/>
        <w:rPr>
          <w:rFonts w:hint="default" w:ascii="Times New Roman" w:hAnsi="Times New Roman" w:cs="Times New Roman"/>
          <w:color w:val="auto"/>
          <w:sz w:val="26"/>
          <w:szCs w:val="26"/>
        </w:rPr>
      </w:pPr>
    </w:p>
    <w:p w14:paraId="097950E8">
      <w:pPr>
        <w:keepNext/>
        <w:spacing w:before="280" w:after="12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 TỔNG QUAN VỀ KIẾN TRÚC CƠ SỞ DỮ LIỆU</w:t>
      </w:r>
    </w:p>
    <w:p w14:paraId="09A88224">
      <w:pPr>
        <w:spacing w:after="80" w:line="360" w:lineRule="auto"/>
        <w:rPr>
          <w:rFonts w:hint="default" w:ascii="Times New Roman" w:hAnsi="Times New Roman" w:cs="Times New Roman"/>
          <w:sz w:val="26"/>
          <w:szCs w:val="26"/>
        </w:rPr>
      </w:pPr>
      <w:r>
        <w:rPr>
          <w:rFonts w:hint="default" w:ascii="Times New Roman" w:hAnsi="Times New Roman" w:cs="Times New Roman"/>
          <w:sz w:val="26"/>
          <w:szCs w:val="26"/>
        </w:rPr>
        <w:t>Cơ sở dữ liệu QL_TuiXach được xây dựng theo chuẩn mô hình dữ liệu quan hệ (Relational Database) nhằm phục vụ toàn diện các chức năng của một sàn thương mại điện tử chuyên ngành phụ kiện túi xách thời trang. Hệ thống bao gồm 11 bảng được phân bổ chặt chẽ theo 4 phân hệ chính:</w:t>
      </w:r>
    </w:p>
    <w:p w14:paraId="595CB243">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Phân hệ Người dùng &amp; Khách hàng:</w:t>
      </w:r>
      <w:r>
        <w:rPr>
          <w:rFonts w:hint="default" w:ascii="Times New Roman" w:hAnsi="Times New Roman" w:cs="Times New Roman"/>
          <w:sz w:val="26"/>
          <w:szCs w:val="26"/>
        </w:rPr>
        <w:t xml:space="preserve"> Quản lý tài khoản đăng nhập (TaiKhoans) và hồ sơ thông tin cá nhân của người mua hàng (KhachHangs).</w:t>
      </w:r>
    </w:p>
    <w:p w14:paraId="6BDA31AD">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Phân hệ Danh mục &amp; Sản phẩm:</w:t>
      </w:r>
      <w:r>
        <w:rPr>
          <w:rFonts w:hint="default" w:ascii="Times New Roman" w:hAnsi="Times New Roman" w:cs="Times New Roman"/>
          <w:sz w:val="26"/>
          <w:szCs w:val="26"/>
        </w:rPr>
        <w:t xml:space="preserve"> Quản lý thương hiệu (ThuongHieus), phân loại túi (LoaiTuis), chương trình khuyến mãi giảm giá (KhuyenMais), thông tin mặt hàng túi xách (TuiXachs) và thư viện hình ảnh chi tiết (HinhAnhTuis).</w:t>
      </w:r>
    </w:p>
    <w:p w14:paraId="5147258A">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Phân hệ Giỏ hàng trực tuyến:</w:t>
      </w:r>
      <w:r>
        <w:rPr>
          <w:rFonts w:hint="default" w:ascii="Times New Roman" w:hAnsi="Times New Roman" w:cs="Times New Roman"/>
          <w:sz w:val="26"/>
          <w:szCs w:val="26"/>
        </w:rPr>
        <w:t xml:space="preserve"> Quản lý giỏ hàng của từng khách hàng (GioHangs) và các mặt hàng tạm chọn (ChiTietGioHangs).</w:t>
      </w:r>
    </w:p>
    <w:p w14:paraId="67969EB8">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Phân hệ Đơn hàng &amp; Thanh toán:</w:t>
      </w:r>
      <w:r>
        <w:rPr>
          <w:rFonts w:hint="default" w:ascii="Times New Roman" w:hAnsi="Times New Roman" w:cs="Times New Roman"/>
          <w:sz w:val="26"/>
          <w:szCs w:val="26"/>
        </w:rPr>
        <w:t xml:space="preserve"> Quản lý thông tin đặt hàng, tổng tiền, địa chỉ nhận hàng (DonHangs) và chi tiết từng món đồ mua trong đơn (ChiTietDonHangs).</w:t>
      </w:r>
    </w:p>
    <w:p w14:paraId="4ADA538B">
      <w:pPr>
        <w:keepNext/>
        <w:numPr>
          <w:ilvl w:val="0"/>
          <w:numId w:val="7"/>
        </w:numPr>
        <w:spacing w:before="280" w:after="120" w:line="360" w:lineRule="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SƠ ĐỒ MỐI QUAN HỆ THỰC THỂ (ERD - ENTITY RELATIONSHIP)</w:t>
      </w:r>
    </w:p>
    <w:p w14:paraId="63A90DAF">
      <w:pPr>
        <w:keepNext/>
        <w:numPr>
          <w:numId w:val="0"/>
        </w:numPr>
        <w:spacing w:before="280" w:after="120" w:line="360" w:lineRule="auto"/>
        <w:rPr>
          <w:rFonts w:hint="default" w:ascii="Times New Roman" w:hAnsi="Times New Roman" w:cs="Times New Roman"/>
          <w:b/>
          <w:color w:val="auto"/>
          <w:sz w:val="26"/>
          <w:szCs w:val="26"/>
        </w:rPr>
      </w:pPr>
      <w:r>
        <w:drawing>
          <wp:inline distT="0" distB="0" distL="114300" distR="114300">
            <wp:extent cx="6299835" cy="4430395"/>
            <wp:effectExtent l="0" t="0" r="952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99835" cy="4430395"/>
                    </a:xfrm>
                    <a:prstGeom prst="rect">
                      <a:avLst/>
                    </a:prstGeom>
                    <a:noFill/>
                    <a:ln>
                      <a:noFill/>
                    </a:ln>
                  </pic:spPr>
                </pic:pic>
              </a:graphicData>
            </a:graphic>
          </wp:inline>
        </w:drawing>
      </w:r>
    </w:p>
    <w:p w14:paraId="1BBEF0E9">
      <w:pPr>
        <w:keepNext/>
        <w:spacing w:before="280" w:after="12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 ĐẶC TẢ CHI TIẾT 11 BẢNG DỮ LIỆU</w:t>
      </w:r>
    </w:p>
    <w:p w14:paraId="57B832AF">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3.1. Bảng TaiKhoans (Tài khoản người dùng)</w:t>
      </w:r>
    </w:p>
    <w:p w14:paraId="760028BE">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Lưu trữ thông tin tài khoản đăng nhập vào hệ thống, mật khẩu mã hóa và phân định quyền hạn.</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858"/>
        <w:gridCol w:w="2263"/>
        <w:gridCol w:w="981"/>
        <w:gridCol w:w="2005"/>
        <w:gridCol w:w="3069"/>
      </w:tblGrid>
      <w:tr w14:paraId="25C0AB03">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49375163">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10DC1522">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315E7BFD">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353FCC19">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76BFC9B2">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1B26D4DD">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7035F22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maTK</w:t>
            </w:r>
          </w:p>
        </w:tc>
        <w:tc>
          <w:tcPr>
            <w:tcW w:w="1728" w:type="dxa"/>
            <w:shd w:val="clear" w:color="auto" w:fill="FFFFFF"/>
            <w:tcMar>
              <w:top w:w="80" w:type="dxa"/>
              <w:left w:w="120" w:type="dxa"/>
              <w:bottom w:w="80" w:type="dxa"/>
              <w:right w:w="120" w:type="dxa"/>
            </w:tcMar>
            <w:vAlign w:val="center"/>
          </w:tcPr>
          <w:p w14:paraId="5370D76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46D80A9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60C8FCF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785C932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định danh tài khoản tự tăng</w:t>
            </w:r>
          </w:p>
        </w:tc>
      </w:tr>
      <w:tr w14:paraId="75728145">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4AEF6E8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tenDangNhap</w:t>
            </w:r>
          </w:p>
        </w:tc>
        <w:tc>
          <w:tcPr>
            <w:tcW w:w="1728" w:type="dxa"/>
            <w:shd w:val="clear" w:color="auto" w:fill="F9FAFB"/>
            <w:tcMar>
              <w:top w:w="80" w:type="dxa"/>
              <w:left w:w="120" w:type="dxa"/>
              <w:bottom w:w="80" w:type="dxa"/>
              <w:right w:w="120" w:type="dxa"/>
            </w:tcMar>
            <w:vAlign w:val="center"/>
          </w:tcPr>
          <w:p w14:paraId="479C6E7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NVARCHAR(50)</w:t>
            </w:r>
          </w:p>
        </w:tc>
        <w:tc>
          <w:tcPr>
            <w:tcW w:w="1008" w:type="dxa"/>
            <w:shd w:val="clear" w:color="auto" w:fill="F9FAFB"/>
            <w:tcMar>
              <w:top w:w="80" w:type="dxa"/>
              <w:left w:w="120" w:type="dxa"/>
              <w:bottom w:w="80" w:type="dxa"/>
              <w:right w:w="120" w:type="dxa"/>
            </w:tcMar>
            <w:vAlign w:val="center"/>
          </w:tcPr>
          <w:p w14:paraId="617C1A8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37F57B3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UNIQUE</w:t>
            </w:r>
          </w:p>
        </w:tc>
        <w:tc>
          <w:tcPr>
            <w:tcW w:w="3456" w:type="dxa"/>
            <w:shd w:val="clear" w:color="auto" w:fill="F9FAFB"/>
            <w:tcMar>
              <w:top w:w="80" w:type="dxa"/>
              <w:left w:w="120" w:type="dxa"/>
              <w:bottom w:w="80" w:type="dxa"/>
              <w:right w:w="120" w:type="dxa"/>
            </w:tcMar>
            <w:vAlign w:val="center"/>
          </w:tcPr>
          <w:p w14:paraId="2F9A765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Tên đăng nhập hệ thống (không trùng lặp)</w:t>
            </w:r>
          </w:p>
        </w:tc>
      </w:tr>
      <w:tr w14:paraId="6AD9ACA3">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730BBB13">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matKhau</w:t>
            </w:r>
          </w:p>
        </w:tc>
        <w:tc>
          <w:tcPr>
            <w:tcW w:w="1728" w:type="dxa"/>
            <w:shd w:val="clear" w:color="auto" w:fill="FFFFFF"/>
            <w:tcMar>
              <w:top w:w="80" w:type="dxa"/>
              <w:left w:w="120" w:type="dxa"/>
              <w:bottom w:w="80" w:type="dxa"/>
              <w:right w:w="120" w:type="dxa"/>
            </w:tcMar>
            <w:vAlign w:val="center"/>
          </w:tcPr>
          <w:p w14:paraId="308F64F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NVARCHAR(255)</w:t>
            </w:r>
          </w:p>
        </w:tc>
        <w:tc>
          <w:tcPr>
            <w:tcW w:w="1008" w:type="dxa"/>
            <w:shd w:val="clear" w:color="auto" w:fill="FFFFFF"/>
            <w:tcMar>
              <w:top w:w="80" w:type="dxa"/>
              <w:left w:w="120" w:type="dxa"/>
              <w:bottom w:w="80" w:type="dxa"/>
              <w:right w:w="120" w:type="dxa"/>
            </w:tcMar>
            <w:vAlign w:val="center"/>
          </w:tcPr>
          <w:p w14:paraId="794763E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1777240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16006EB1">
            <w:pPr>
              <w:spacing w:before="0" w:after="0"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rPr>
              <w:t>Mật khẩu đã được mã hóa an toàn</w:t>
            </w:r>
            <w:r>
              <w:rPr>
                <w:rFonts w:hint="default" w:cs="Times New Roman"/>
                <w:sz w:val="26"/>
                <w:szCs w:val="26"/>
                <w:lang w:val="en-US"/>
              </w:rPr>
              <w:t>.</w:t>
            </w:r>
            <w:bookmarkStart w:id="0" w:name="_GoBack"/>
            <w:bookmarkEnd w:id="0"/>
          </w:p>
        </w:tc>
      </w:tr>
      <w:tr w14:paraId="5F038CA5">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228C9D2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vaiTro</w:t>
            </w:r>
          </w:p>
        </w:tc>
        <w:tc>
          <w:tcPr>
            <w:tcW w:w="1728" w:type="dxa"/>
            <w:shd w:val="clear" w:color="auto" w:fill="F9FAFB"/>
            <w:tcMar>
              <w:top w:w="80" w:type="dxa"/>
              <w:left w:w="120" w:type="dxa"/>
              <w:bottom w:w="80" w:type="dxa"/>
              <w:right w:w="120" w:type="dxa"/>
            </w:tcMar>
            <w:vAlign w:val="center"/>
          </w:tcPr>
          <w:p w14:paraId="6089CF4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NVARCHAR(20)</w:t>
            </w:r>
          </w:p>
        </w:tc>
        <w:tc>
          <w:tcPr>
            <w:tcW w:w="1008" w:type="dxa"/>
            <w:shd w:val="clear" w:color="auto" w:fill="F9FAFB"/>
            <w:tcMar>
              <w:top w:w="80" w:type="dxa"/>
              <w:left w:w="120" w:type="dxa"/>
              <w:bottom w:w="80" w:type="dxa"/>
              <w:right w:w="120" w:type="dxa"/>
            </w:tcMar>
            <w:vAlign w:val="center"/>
          </w:tcPr>
          <w:p w14:paraId="2922148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01D1860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3630DE4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Phân quyền: 'Người bán' (Admin) hoặc 'Khách hàng'</w:t>
            </w:r>
          </w:p>
        </w:tc>
      </w:tr>
    </w:tbl>
    <w:p w14:paraId="35A81C2F">
      <w:pPr>
        <w:spacing w:after="120" w:line="360" w:lineRule="auto"/>
        <w:rPr>
          <w:rFonts w:hint="default" w:ascii="Times New Roman" w:hAnsi="Times New Roman" w:cs="Times New Roman"/>
          <w:sz w:val="26"/>
          <w:szCs w:val="26"/>
        </w:rPr>
      </w:pPr>
    </w:p>
    <w:p w14:paraId="3E2A21C9">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3.2. Bảng KhachHangs (Hồ sơ khách hàng)</w:t>
      </w:r>
    </w:p>
    <w:p w14:paraId="525733C8">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Lưu trữ hồ sơ cá nhân của người mua hàng, liên kết 1-1 với tài khoản đăng nhập.</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707"/>
        <w:gridCol w:w="2263"/>
        <w:gridCol w:w="978"/>
        <w:gridCol w:w="2004"/>
        <w:gridCol w:w="3224"/>
      </w:tblGrid>
      <w:tr w14:paraId="4F1EEBC2">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7453AE3D">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7A5D143F">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6CBAA93B">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7EABEFB0">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181CF339">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56D1991D">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224C899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maKH</w:t>
            </w:r>
          </w:p>
        </w:tc>
        <w:tc>
          <w:tcPr>
            <w:tcW w:w="1728" w:type="dxa"/>
            <w:shd w:val="clear" w:color="auto" w:fill="FFFFFF"/>
            <w:tcMar>
              <w:top w:w="80" w:type="dxa"/>
              <w:left w:w="120" w:type="dxa"/>
              <w:bottom w:w="80" w:type="dxa"/>
              <w:right w:w="120" w:type="dxa"/>
            </w:tcMar>
            <w:vAlign w:val="center"/>
          </w:tcPr>
          <w:p w14:paraId="303AEEE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7EB62A4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74F6D4A6">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1497F8A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khách hàng tự tăng</w:t>
            </w:r>
          </w:p>
        </w:tc>
      </w:tr>
      <w:tr w14:paraId="67254483">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47C6ABD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maTK</w:t>
            </w:r>
          </w:p>
        </w:tc>
        <w:tc>
          <w:tcPr>
            <w:tcW w:w="1728" w:type="dxa"/>
            <w:shd w:val="clear" w:color="auto" w:fill="F9FAFB"/>
            <w:tcMar>
              <w:top w:w="80" w:type="dxa"/>
              <w:left w:w="120" w:type="dxa"/>
              <w:bottom w:w="80" w:type="dxa"/>
              <w:right w:w="120" w:type="dxa"/>
            </w:tcMar>
            <w:vAlign w:val="center"/>
          </w:tcPr>
          <w:p w14:paraId="7E90CB1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0A520FB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FK</w:t>
            </w:r>
          </w:p>
        </w:tc>
        <w:tc>
          <w:tcPr>
            <w:tcW w:w="2016" w:type="dxa"/>
            <w:shd w:val="clear" w:color="auto" w:fill="F9FAFB"/>
            <w:tcMar>
              <w:top w:w="80" w:type="dxa"/>
              <w:left w:w="120" w:type="dxa"/>
              <w:bottom w:w="80" w:type="dxa"/>
              <w:right w:w="120" w:type="dxa"/>
            </w:tcMar>
            <w:vAlign w:val="center"/>
          </w:tcPr>
          <w:p w14:paraId="1F7447E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UNIQUE</w:t>
            </w:r>
          </w:p>
        </w:tc>
        <w:tc>
          <w:tcPr>
            <w:tcW w:w="3456" w:type="dxa"/>
            <w:shd w:val="clear" w:color="auto" w:fill="F9FAFB"/>
            <w:tcMar>
              <w:top w:w="80" w:type="dxa"/>
              <w:left w:w="120" w:type="dxa"/>
              <w:bottom w:w="80" w:type="dxa"/>
              <w:right w:w="120" w:type="dxa"/>
            </w:tcMar>
            <w:vAlign w:val="center"/>
          </w:tcPr>
          <w:p w14:paraId="560B911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1-1 tới TaiKhoans(maTK)</w:t>
            </w:r>
          </w:p>
        </w:tc>
      </w:tr>
      <w:tr w14:paraId="7F22F5EA">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0CE2971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hoTen</w:t>
            </w:r>
          </w:p>
        </w:tc>
        <w:tc>
          <w:tcPr>
            <w:tcW w:w="1728" w:type="dxa"/>
            <w:shd w:val="clear" w:color="auto" w:fill="FFFFFF"/>
            <w:tcMar>
              <w:top w:w="80" w:type="dxa"/>
              <w:left w:w="120" w:type="dxa"/>
              <w:bottom w:w="80" w:type="dxa"/>
              <w:right w:w="120" w:type="dxa"/>
            </w:tcMar>
            <w:vAlign w:val="center"/>
          </w:tcPr>
          <w:p w14:paraId="3BEACED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NVARCHAR(100)</w:t>
            </w:r>
          </w:p>
        </w:tc>
        <w:tc>
          <w:tcPr>
            <w:tcW w:w="1008" w:type="dxa"/>
            <w:shd w:val="clear" w:color="auto" w:fill="FFFFFF"/>
            <w:tcMar>
              <w:top w:w="80" w:type="dxa"/>
              <w:left w:w="120" w:type="dxa"/>
              <w:bottom w:w="80" w:type="dxa"/>
              <w:right w:w="120" w:type="dxa"/>
            </w:tcMar>
            <w:vAlign w:val="center"/>
          </w:tcPr>
          <w:p w14:paraId="4C5F21F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085690B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1464AC4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Họ và tên đầy đủ của khách hàng</w:t>
            </w:r>
          </w:p>
        </w:tc>
      </w:tr>
      <w:tr w14:paraId="3E3BFE10">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081DDCC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email</w:t>
            </w:r>
          </w:p>
        </w:tc>
        <w:tc>
          <w:tcPr>
            <w:tcW w:w="1728" w:type="dxa"/>
            <w:shd w:val="clear" w:color="auto" w:fill="F9FAFB"/>
            <w:tcMar>
              <w:top w:w="80" w:type="dxa"/>
              <w:left w:w="120" w:type="dxa"/>
              <w:bottom w:w="80" w:type="dxa"/>
              <w:right w:w="120" w:type="dxa"/>
            </w:tcMar>
            <w:vAlign w:val="center"/>
          </w:tcPr>
          <w:p w14:paraId="62C423F0">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NVARCHAR(100)</w:t>
            </w:r>
          </w:p>
        </w:tc>
        <w:tc>
          <w:tcPr>
            <w:tcW w:w="1008" w:type="dxa"/>
            <w:shd w:val="clear" w:color="auto" w:fill="F9FAFB"/>
            <w:tcMar>
              <w:top w:w="80" w:type="dxa"/>
              <w:left w:w="120" w:type="dxa"/>
              <w:bottom w:w="80" w:type="dxa"/>
              <w:right w:w="120" w:type="dxa"/>
            </w:tcMar>
            <w:vAlign w:val="center"/>
          </w:tcPr>
          <w:p w14:paraId="7AA7D30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1DA5719E">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NULL</w:t>
            </w:r>
          </w:p>
        </w:tc>
        <w:tc>
          <w:tcPr>
            <w:tcW w:w="3456" w:type="dxa"/>
            <w:shd w:val="clear" w:color="auto" w:fill="F9FAFB"/>
            <w:tcMar>
              <w:top w:w="80" w:type="dxa"/>
              <w:left w:w="120" w:type="dxa"/>
              <w:bottom w:w="80" w:type="dxa"/>
              <w:right w:w="120" w:type="dxa"/>
            </w:tcMar>
            <w:vAlign w:val="center"/>
          </w:tcPr>
          <w:p w14:paraId="13A1592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Địa chỉ thư điện tử liên hệ</w:t>
            </w:r>
          </w:p>
        </w:tc>
      </w:tr>
      <w:tr w14:paraId="12EF8912">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3ED744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sdt</w:t>
            </w:r>
          </w:p>
        </w:tc>
        <w:tc>
          <w:tcPr>
            <w:tcW w:w="1728" w:type="dxa"/>
            <w:shd w:val="clear" w:color="auto" w:fill="FFFFFF"/>
            <w:tcMar>
              <w:top w:w="80" w:type="dxa"/>
              <w:left w:w="120" w:type="dxa"/>
              <w:bottom w:w="80" w:type="dxa"/>
              <w:right w:w="120" w:type="dxa"/>
            </w:tcMar>
            <w:vAlign w:val="center"/>
          </w:tcPr>
          <w:p w14:paraId="0730484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NVARCHAR(15)</w:t>
            </w:r>
          </w:p>
        </w:tc>
        <w:tc>
          <w:tcPr>
            <w:tcW w:w="1008" w:type="dxa"/>
            <w:shd w:val="clear" w:color="auto" w:fill="FFFFFF"/>
            <w:tcMar>
              <w:top w:w="80" w:type="dxa"/>
              <w:left w:w="120" w:type="dxa"/>
              <w:bottom w:w="80" w:type="dxa"/>
              <w:right w:w="120" w:type="dxa"/>
            </w:tcMar>
            <w:vAlign w:val="center"/>
          </w:tcPr>
          <w:p w14:paraId="76067957">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4575EC9E">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NULL</w:t>
            </w:r>
          </w:p>
        </w:tc>
        <w:tc>
          <w:tcPr>
            <w:tcW w:w="3456" w:type="dxa"/>
            <w:shd w:val="clear" w:color="auto" w:fill="FFFFFF"/>
            <w:tcMar>
              <w:top w:w="80" w:type="dxa"/>
              <w:left w:w="120" w:type="dxa"/>
              <w:bottom w:w="80" w:type="dxa"/>
              <w:right w:w="120" w:type="dxa"/>
            </w:tcMar>
            <w:vAlign w:val="center"/>
          </w:tcPr>
          <w:p w14:paraId="529C0DF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Số điện thoại liên hệ (10 chữ số)</w:t>
            </w:r>
          </w:p>
        </w:tc>
      </w:tr>
      <w:tr w14:paraId="4E128DC9">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4850F30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diaChi</w:t>
            </w:r>
          </w:p>
        </w:tc>
        <w:tc>
          <w:tcPr>
            <w:tcW w:w="1728" w:type="dxa"/>
            <w:shd w:val="clear" w:color="auto" w:fill="F9FAFB"/>
            <w:tcMar>
              <w:top w:w="80" w:type="dxa"/>
              <w:left w:w="120" w:type="dxa"/>
              <w:bottom w:w="80" w:type="dxa"/>
              <w:right w:w="120" w:type="dxa"/>
            </w:tcMar>
            <w:vAlign w:val="center"/>
          </w:tcPr>
          <w:p w14:paraId="1848B320">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NVARCHAR(255)</w:t>
            </w:r>
          </w:p>
        </w:tc>
        <w:tc>
          <w:tcPr>
            <w:tcW w:w="1008" w:type="dxa"/>
            <w:shd w:val="clear" w:color="auto" w:fill="F9FAFB"/>
            <w:tcMar>
              <w:top w:w="80" w:type="dxa"/>
              <w:left w:w="120" w:type="dxa"/>
              <w:bottom w:w="80" w:type="dxa"/>
              <w:right w:w="120" w:type="dxa"/>
            </w:tcMar>
            <w:vAlign w:val="center"/>
          </w:tcPr>
          <w:p w14:paraId="03FE929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6303327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NULL</w:t>
            </w:r>
          </w:p>
        </w:tc>
        <w:tc>
          <w:tcPr>
            <w:tcW w:w="3456" w:type="dxa"/>
            <w:shd w:val="clear" w:color="auto" w:fill="F9FAFB"/>
            <w:tcMar>
              <w:top w:w="80" w:type="dxa"/>
              <w:left w:w="120" w:type="dxa"/>
              <w:bottom w:w="80" w:type="dxa"/>
              <w:right w:w="120" w:type="dxa"/>
            </w:tcMar>
            <w:vAlign w:val="center"/>
          </w:tcPr>
          <w:p w14:paraId="6D9AC773">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Địa chỉ giao nhận hàng mặc định</w:t>
            </w:r>
          </w:p>
        </w:tc>
      </w:tr>
    </w:tbl>
    <w:p w14:paraId="56D84998">
      <w:pPr>
        <w:spacing w:after="120" w:line="360" w:lineRule="auto"/>
        <w:rPr>
          <w:rFonts w:hint="default" w:ascii="Times New Roman" w:hAnsi="Times New Roman" w:cs="Times New Roman"/>
          <w:sz w:val="26"/>
          <w:szCs w:val="26"/>
        </w:rPr>
      </w:pPr>
    </w:p>
    <w:p w14:paraId="00177141">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3.3. Bảng ThuongHieus (Thương hiệu sản phẩm)</w:t>
      </w:r>
    </w:p>
    <w:p w14:paraId="585A2E21">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Danh mục các thương hiệu thời trang uy tín mà cửa hàng kinh doanh.</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989"/>
        <w:gridCol w:w="2263"/>
        <w:gridCol w:w="966"/>
        <w:gridCol w:w="2000"/>
        <w:gridCol w:w="2958"/>
      </w:tblGrid>
      <w:tr w14:paraId="3557652C">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03C6D526">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1D5152AA">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5E1653FD">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13CD3996">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5F7B4CE0">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74DA0794">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08291E2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maThuongHieu</w:t>
            </w:r>
          </w:p>
        </w:tc>
        <w:tc>
          <w:tcPr>
            <w:tcW w:w="1728" w:type="dxa"/>
            <w:shd w:val="clear" w:color="auto" w:fill="FFFFFF"/>
            <w:tcMar>
              <w:top w:w="80" w:type="dxa"/>
              <w:left w:w="120" w:type="dxa"/>
              <w:bottom w:w="80" w:type="dxa"/>
              <w:right w:w="120" w:type="dxa"/>
            </w:tcMar>
            <w:vAlign w:val="center"/>
          </w:tcPr>
          <w:p w14:paraId="58322A2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59D9742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2ABC6B6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5E648263">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thương hiệu tự tăng</w:t>
            </w:r>
          </w:p>
        </w:tc>
      </w:tr>
      <w:tr w14:paraId="53A5C934">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45505E3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tenThuongHieu</w:t>
            </w:r>
          </w:p>
        </w:tc>
        <w:tc>
          <w:tcPr>
            <w:tcW w:w="1728" w:type="dxa"/>
            <w:shd w:val="clear" w:color="auto" w:fill="F9FAFB"/>
            <w:tcMar>
              <w:top w:w="80" w:type="dxa"/>
              <w:left w:w="120" w:type="dxa"/>
              <w:bottom w:w="80" w:type="dxa"/>
              <w:right w:w="120" w:type="dxa"/>
            </w:tcMar>
            <w:vAlign w:val="center"/>
          </w:tcPr>
          <w:p w14:paraId="6CB487C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NVARCHAR(100)</w:t>
            </w:r>
          </w:p>
        </w:tc>
        <w:tc>
          <w:tcPr>
            <w:tcW w:w="1008" w:type="dxa"/>
            <w:shd w:val="clear" w:color="auto" w:fill="F9FAFB"/>
            <w:tcMar>
              <w:top w:w="80" w:type="dxa"/>
              <w:left w:w="120" w:type="dxa"/>
              <w:bottom w:w="80" w:type="dxa"/>
              <w:right w:w="120" w:type="dxa"/>
            </w:tcMar>
            <w:vAlign w:val="center"/>
          </w:tcPr>
          <w:p w14:paraId="6E9158A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4D784D3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781F0ED6">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Tên thương hiệu (CHARLES &amp; KEITH, Pedro, Natoli, ELLY, Jamlos)</w:t>
            </w:r>
          </w:p>
        </w:tc>
      </w:tr>
    </w:tbl>
    <w:p w14:paraId="6817A85D">
      <w:pPr>
        <w:spacing w:after="120" w:line="360" w:lineRule="auto"/>
        <w:rPr>
          <w:rFonts w:hint="default" w:ascii="Times New Roman" w:hAnsi="Times New Roman" w:cs="Times New Roman"/>
          <w:sz w:val="26"/>
          <w:szCs w:val="26"/>
        </w:rPr>
      </w:pPr>
    </w:p>
    <w:p w14:paraId="2A4849C3">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3.4. Bảng LoaiTuis (Phân loại túi xách)</w:t>
      </w:r>
    </w:p>
    <w:p w14:paraId="78B5C5E6">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Danh mục các chủng loại, kiểu dáng túi xách và balo.</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773"/>
        <w:gridCol w:w="2263"/>
        <w:gridCol w:w="987"/>
        <w:gridCol w:w="2008"/>
        <w:gridCol w:w="3145"/>
      </w:tblGrid>
      <w:tr w14:paraId="7C0FF7BC">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3A78AD31">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73F386EE">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7E638CA5">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4BAE7489">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18862D8D">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356EA35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285E840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maLoai</w:t>
            </w:r>
          </w:p>
        </w:tc>
        <w:tc>
          <w:tcPr>
            <w:tcW w:w="1728" w:type="dxa"/>
            <w:shd w:val="clear" w:color="auto" w:fill="FFFFFF"/>
            <w:tcMar>
              <w:top w:w="80" w:type="dxa"/>
              <w:left w:w="120" w:type="dxa"/>
              <w:bottom w:w="80" w:type="dxa"/>
              <w:right w:w="120" w:type="dxa"/>
            </w:tcMar>
            <w:vAlign w:val="center"/>
          </w:tcPr>
          <w:p w14:paraId="5AA0C7E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51164F9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1F6E8A2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7F78A2A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loại túi tự tăng</w:t>
            </w:r>
          </w:p>
        </w:tc>
      </w:tr>
      <w:tr w14:paraId="56D7F5B8">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718B880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tenLoai</w:t>
            </w:r>
          </w:p>
        </w:tc>
        <w:tc>
          <w:tcPr>
            <w:tcW w:w="1728" w:type="dxa"/>
            <w:shd w:val="clear" w:color="auto" w:fill="F9FAFB"/>
            <w:tcMar>
              <w:top w:w="80" w:type="dxa"/>
              <w:left w:w="120" w:type="dxa"/>
              <w:bottom w:w="80" w:type="dxa"/>
              <w:right w:w="120" w:type="dxa"/>
            </w:tcMar>
            <w:vAlign w:val="center"/>
          </w:tcPr>
          <w:p w14:paraId="0811B30F">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NVARCHAR(100)</w:t>
            </w:r>
          </w:p>
        </w:tc>
        <w:tc>
          <w:tcPr>
            <w:tcW w:w="1008" w:type="dxa"/>
            <w:shd w:val="clear" w:color="auto" w:fill="F9FAFB"/>
            <w:tcMar>
              <w:top w:w="80" w:type="dxa"/>
              <w:left w:w="120" w:type="dxa"/>
              <w:bottom w:w="80" w:type="dxa"/>
              <w:right w:w="120" w:type="dxa"/>
            </w:tcMar>
            <w:vAlign w:val="center"/>
          </w:tcPr>
          <w:p w14:paraId="051AA19F">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4145B6F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1B9DC95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Tên thể loại (Balo, Túi đeo chéo, Túi tote, Túi dự tiệc, Túi đeo vai, Clutch)</w:t>
            </w:r>
          </w:p>
        </w:tc>
      </w:tr>
    </w:tbl>
    <w:p w14:paraId="0ED9795C">
      <w:pPr>
        <w:spacing w:after="120" w:line="360" w:lineRule="auto"/>
        <w:rPr>
          <w:rFonts w:hint="default" w:ascii="Times New Roman" w:hAnsi="Times New Roman" w:cs="Times New Roman"/>
          <w:sz w:val="26"/>
          <w:szCs w:val="26"/>
        </w:rPr>
      </w:pPr>
    </w:p>
    <w:p w14:paraId="15F48564">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3.5. Bảng KhuyenMais (Chương trình khuyến mãi &amp; Giảm giá)</w:t>
      </w:r>
    </w:p>
    <w:p w14:paraId="76149108">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các sự kiện ưu đãi giá, chiến dịch Flash Sale theo khung thời gian cụ thể.</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2061"/>
        <w:gridCol w:w="2263"/>
        <w:gridCol w:w="970"/>
        <w:gridCol w:w="2001"/>
        <w:gridCol w:w="2881"/>
      </w:tblGrid>
      <w:tr w14:paraId="5317B2DD">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5C748359">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40CF75B4">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7D3F3DAF">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4CD8C5CE">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5C5921A0">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61E4ED82">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38B8759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maKM</w:t>
            </w:r>
          </w:p>
        </w:tc>
        <w:tc>
          <w:tcPr>
            <w:tcW w:w="1728" w:type="dxa"/>
            <w:shd w:val="clear" w:color="auto" w:fill="FFFFFF"/>
            <w:tcMar>
              <w:top w:w="80" w:type="dxa"/>
              <w:left w:w="120" w:type="dxa"/>
              <w:bottom w:w="80" w:type="dxa"/>
              <w:right w:w="120" w:type="dxa"/>
            </w:tcMar>
            <w:vAlign w:val="center"/>
          </w:tcPr>
          <w:p w14:paraId="64274EC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2D7EF62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6071697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431FD15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chương trình khuyến mãi tự tăng</w:t>
            </w:r>
          </w:p>
        </w:tc>
      </w:tr>
      <w:tr w14:paraId="1DE094A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3AB2691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tenKM</w:t>
            </w:r>
          </w:p>
        </w:tc>
        <w:tc>
          <w:tcPr>
            <w:tcW w:w="1728" w:type="dxa"/>
            <w:shd w:val="clear" w:color="auto" w:fill="F9FAFB"/>
            <w:tcMar>
              <w:top w:w="80" w:type="dxa"/>
              <w:left w:w="120" w:type="dxa"/>
              <w:bottom w:w="80" w:type="dxa"/>
              <w:right w:w="120" w:type="dxa"/>
            </w:tcMar>
            <w:vAlign w:val="center"/>
          </w:tcPr>
          <w:p w14:paraId="3AE3A7E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NVARCHAR(100)</w:t>
            </w:r>
          </w:p>
        </w:tc>
        <w:tc>
          <w:tcPr>
            <w:tcW w:w="1008" w:type="dxa"/>
            <w:shd w:val="clear" w:color="auto" w:fill="F9FAFB"/>
            <w:tcMar>
              <w:top w:w="80" w:type="dxa"/>
              <w:left w:w="120" w:type="dxa"/>
              <w:bottom w:w="80" w:type="dxa"/>
              <w:right w:w="120" w:type="dxa"/>
            </w:tcMar>
            <w:vAlign w:val="center"/>
          </w:tcPr>
          <w:p w14:paraId="0D24516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7C2246A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6B1D308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Tên chương trình (Sale cuối tuần, Mừng khách mới...)</w:t>
            </w:r>
          </w:p>
        </w:tc>
      </w:tr>
      <w:tr w14:paraId="1CAB9CF2">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2072675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phanTramGiam</w:t>
            </w:r>
          </w:p>
        </w:tc>
        <w:tc>
          <w:tcPr>
            <w:tcW w:w="1728" w:type="dxa"/>
            <w:shd w:val="clear" w:color="auto" w:fill="FFFFFF"/>
            <w:tcMar>
              <w:top w:w="80" w:type="dxa"/>
              <w:left w:w="120" w:type="dxa"/>
              <w:bottom w:w="80" w:type="dxa"/>
              <w:right w:w="120" w:type="dxa"/>
            </w:tcMar>
            <w:vAlign w:val="center"/>
          </w:tcPr>
          <w:p w14:paraId="7D0ACBF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DECIMAL(5,2)</w:t>
            </w:r>
          </w:p>
        </w:tc>
        <w:tc>
          <w:tcPr>
            <w:tcW w:w="1008" w:type="dxa"/>
            <w:shd w:val="clear" w:color="auto" w:fill="FFFFFF"/>
            <w:tcMar>
              <w:top w:w="80" w:type="dxa"/>
              <w:left w:w="120" w:type="dxa"/>
              <w:bottom w:w="80" w:type="dxa"/>
              <w:right w:w="120" w:type="dxa"/>
            </w:tcMar>
            <w:vAlign w:val="center"/>
          </w:tcPr>
          <w:p w14:paraId="7448344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198A228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0-100</w:t>
            </w:r>
          </w:p>
        </w:tc>
        <w:tc>
          <w:tcPr>
            <w:tcW w:w="3456" w:type="dxa"/>
            <w:shd w:val="clear" w:color="auto" w:fill="FFFFFF"/>
            <w:tcMar>
              <w:top w:w="80" w:type="dxa"/>
              <w:left w:w="120" w:type="dxa"/>
              <w:bottom w:w="80" w:type="dxa"/>
              <w:right w:w="120" w:type="dxa"/>
            </w:tcMar>
            <w:vAlign w:val="center"/>
          </w:tcPr>
          <w:p w14:paraId="1D061B23">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Phần trăm giảm giá (VD: 10%, 15%, 20%, 25%, 30%)</w:t>
            </w:r>
          </w:p>
        </w:tc>
      </w:tr>
      <w:tr w14:paraId="12876268">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43D39B6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ngayBatDau</w:t>
            </w:r>
          </w:p>
        </w:tc>
        <w:tc>
          <w:tcPr>
            <w:tcW w:w="1728" w:type="dxa"/>
            <w:shd w:val="clear" w:color="auto" w:fill="F9FAFB"/>
            <w:tcMar>
              <w:top w:w="80" w:type="dxa"/>
              <w:left w:w="120" w:type="dxa"/>
              <w:bottom w:w="80" w:type="dxa"/>
              <w:right w:w="120" w:type="dxa"/>
            </w:tcMar>
            <w:vAlign w:val="center"/>
          </w:tcPr>
          <w:p w14:paraId="20782CD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DATETIME</w:t>
            </w:r>
          </w:p>
        </w:tc>
        <w:tc>
          <w:tcPr>
            <w:tcW w:w="1008" w:type="dxa"/>
            <w:shd w:val="clear" w:color="auto" w:fill="F9FAFB"/>
            <w:tcMar>
              <w:top w:w="80" w:type="dxa"/>
              <w:left w:w="120" w:type="dxa"/>
              <w:bottom w:w="80" w:type="dxa"/>
              <w:right w:w="120" w:type="dxa"/>
            </w:tcMar>
            <w:vAlign w:val="center"/>
          </w:tcPr>
          <w:p w14:paraId="446E9B5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7A3CA44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1591741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Thời điểm bắt đầu áp dụng chương trình</w:t>
            </w:r>
          </w:p>
        </w:tc>
      </w:tr>
      <w:tr w14:paraId="6916C27A">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65A8ADF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ngayKetThuc</w:t>
            </w:r>
          </w:p>
        </w:tc>
        <w:tc>
          <w:tcPr>
            <w:tcW w:w="1728" w:type="dxa"/>
            <w:shd w:val="clear" w:color="auto" w:fill="FFFFFF"/>
            <w:tcMar>
              <w:top w:w="80" w:type="dxa"/>
              <w:left w:w="120" w:type="dxa"/>
              <w:bottom w:w="80" w:type="dxa"/>
              <w:right w:w="120" w:type="dxa"/>
            </w:tcMar>
            <w:vAlign w:val="center"/>
          </w:tcPr>
          <w:p w14:paraId="3B6EDAC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DATETIME</w:t>
            </w:r>
          </w:p>
        </w:tc>
        <w:tc>
          <w:tcPr>
            <w:tcW w:w="1008" w:type="dxa"/>
            <w:shd w:val="clear" w:color="auto" w:fill="FFFFFF"/>
            <w:tcMar>
              <w:top w:w="80" w:type="dxa"/>
              <w:left w:w="120" w:type="dxa"/>
              <w:bottom w:w="80" w:type="dxa"/>
              <w:right w:w="120" w:type="dxa"/>
            </w:tcMar>
            <w:vAlign w:val="center"/>
          </w:tcPr>
          <w:p w14:paraId="7F9F519B">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2D222C3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66CAA88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Thời điểm kết thúc chương trình</w:t>
            </w:r>
          </w:p>
        </w:tc>
      </w:tr>
      <w:tr w14:paraId="6485F933">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56141CA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trangThai</w:t>
            </w:r>
          </w:p>
        </w:tc>
        <w:tc>
          <w:tcPr>
            <w:tcW w:w="1728" w:type="dxa"/>
            <w:shd w:val="clear" w:color="auto" w:fill="F9FAFB"/>
            <w:tcMar>
              <w:top w:w="80" w:type="dxa"/>
              <w:left w:w="120" w:type="dxa"/>
              <w:bottom w:w="80" w:type="dxa"/>
              <w:right w:w="120" w:type="dxa"/>
            </w:tcMar>
            <w:vAlign w:val="center"/>
          </w:tcPr>
          <w:p w14:paraId="30B2BC6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BIT</w:t>
            </w:r>
          </w:p>
        </w:tc>
        <w:tc>
          <w:tcPr>
            <w:tcW w:w="1008" w:type="dxa"/>
            <w:shd w:val="clear" w:color="auto" w:fill="F9FAFB"/>
            <w:tcMar>
              <w:top w:w="80" w:type="dxa"/>
              <w:left w:w="120" w:type="dxa"/>
              <w:bottom w:w="80" w:type="dxa"/>
              <w:right w:w="120" w:type="dxa"/>
            </w:tcMar>
            <w:vAlign w:val="center"/>
          </w:tcPr>
          <w:p w14:paraId="7127C31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30C5A56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DEFAULT 1</w:t>
            </w:r>
          </w:p>
        </w:tc>
        <w:tc>
          <w:tcPr>
            <w:tcW w:w="3456" w:type="dxa"/>
            <w:shd w:val="clear" w:color="auto" w:fill="F9FAFB"/>
            <w:tcMar>
              <w:top w:w="80" w:type="dxa"/>
              <w:left w:w="120" w:type="dxa"/>
              <w:bottom w:w="80" w:type="dxa"/>
              <w:right w:w="120" w:type="dxa"/>
            </w:tcMar>
            <w:vAlign w:val="center"/>
          </w:tcPr>
          <w:p w14:paraId="7FFD462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Trạng thái hoạt động (1: Kích hoạt, 0: Ngưng áp dụng)</w:t>
            </w:r>
          </w:p>
        </w:tc>
      </w:tr>
    </w:tbl>
    <w:p w14:paraId="76CDE08E">
      <w:pPr>
        <w:spacing w:after="120" w:line="360" w:lineRule="auto"/>
        <w:rPr>
          <w:rFonts w:hint="default" w:ascii="Times New Roman" w:hAnsi="Times New Roman" w:cs="Times New Roman"/>
          <w:sz w:val="26"/>
          <w:szCs w:val="26"/>
        </w:rPr>
      </w:pPr>
    </w:p>
    <w:p w14:paraId="14A44345">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3.6. Bảng TuiXachs (Sản phẩm túi xách)</w:t>
      </w:r>
    </w:p>
    <w:p w14:paraId="1F410977">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Lưu trữ thông tin chi tiết từng mặt hàng túi xách, giá niêm yết, tồn kho và huy hiệu nổi bật.</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888"/>
        <w:gridCol w:w="2349"/>
        <w:gridCol w:w="812"/>
        <w:gridCol w:w="1853"/>
        <w:gridCol w:w="3274"/>
      </w:tblGrid>
      <w:tr w14:paraId="1E223F08">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5F7E16B2">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09F35535">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334C308E">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20994B8A">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23BE7225">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2AE1AB66">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7122F66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maTui</w:t>
            </w:r>
          </w:p>
        </w:tc>
        <w:tc>
          <w:tcPr>
            <w:tcW w:w="1728" w:type="dxa"/>
            <w:shd w:val="clear" w:color="auto" w:fill="FFFFFF"/>
            <w:tcMar>
              <w:top w:w="80" w:type="dxa"/>
              <w:left w:w="120" w:type="dxa"/>
              <w:bottom w:w="80" w:type="dxa"/>
              <w:right w:w="120" w:type="dxa"/>
            </w:tcMar>
            <w:vAlign w:val="center"/>
          </w:tcPr>
          <w:p w14:paraId="20102FB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6282333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48E3C90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3D7278F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túi xách tự tăng</w:t>
            </w:r>
          </w:p>
        </w:tc>
      </w:tr>
      <w:tr w14:paraId="0763CCED">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5BC4E1C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tenTui</w:t>
            </w:r>
          </w:p>
        </w:tc>
        <w:tc>
          <w:tcPr>
            <w:tcW w:w="1728" w:type="dxa"/>
            <w:shd w:val="clear" w:color="auto" w:fill="F9FAFB"/>
            <w:tcMar>
              <w:top w:w="80" w:type="dxa"/>
              <w:left w:w="120" w:type="dxa"/>
              <w:bottom w:w="80" w:type="dxa"/>
              <w:right w:w="120" w:type="dxa"/>
            </w:tcMar>
            <w:vAlign w:val="center"/>
          </w:tcPr>
          <w:p w14:paraId="747B34C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NVARCHAR(150)</w:t>
            </w:r>
          </w:p>
        </w:tc>
        <w:tc>
          <w:tcPr>
            <w:tcW w:w="1008" w:type="dxa"/>
            <w:shd w:val="clear" w:color="auto" w:fill="F9FAFB"/>
            <w:tcMar>
              <w:top w:w="80" w:type="dxa"/>
              <w:left w:w="120" w:type="dxa"/>
              <w:bottom w:w="80" w:type="dxa"/>
              <w:right w:w="120" w:type="dxa"/>
            </w:tcMar>
            <w:vAlign w:val="center"/>
          </w:tcPr>
          <w:p w14:paraId="4AC1754F">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4346C09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4BEE997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Tên sản phẩm túi xách đầy đủ</w:t>
            </w:r>
          </w:p>
        </w:tc>
      </w:tr>
      <w:tr w14:paraId="4B68378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8FD89F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maThuongHieu</w:t>
            </w:r>
          </w:p>
        </w:tc>
        <w:tc>
          <w:tcPr>
            <w:tcW w:w="1728" w:type="dxa"/>
            <w:shd w:val="clear" w:color="auto" w:fill="FFFFFF"/>
            <w:tcMar>
              <w:top w:w="80" w:type="dxa"/>
              <w:left w:w="120" w:type="dxa"/>
              <w:bottom w:w="80" w:type="dxa"/>
              <w:right w:w="120" w:type="dxa"/>
            </w:tcMar>
            <w:vAlign w:val="center"/>
          </w:tcPr>
          <w:p w14:paraId="30AF98D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1403EE76">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FK</w:t>
            </w:r>
          </w:p>
        </w:tc>
        <w:tc>
          <w:tcPr>
            <w:tcW w:w="2016" w:type="dxa"/>
            <w:shd w:val="clear" w:color="auto" w:fill="FFFFFF"/>
            <w:tcMar>
              <w:top w:w="80" w:type="dxa"/>
              <w:left w:w="120" w:type="dxa"/>
              <w:bottom w:w="80" w:type="dxa"/>
              <w:right w:w="120" w:type="dxa"/>
            </w:tcMar>
            <w:vAlign w:val="center"/>
          </w:tcPr>
          <w:p w14:paraId="3FBD913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04C0164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ThuongHieus(maThuongHieu)</w:t>
            </w:r>
          </w:p>
        </w:tc>
      </w:tr>
      <w:tr w14:paraId="0690CF39">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152C66C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maLoai</w:t>
            </w:r>
          </w:p>
        </w:tc>
        <w:tc>
          <w:tcPr>
            <w:tcW w:w="1728" w:type="dxa"/>
            <w:shd w:val="clear" w:color="auto" w:fill="F9FAFB"/>
            <w:tcMar>
              <w:top w:w="80" w:type="dxa"/>
              <w:left w:w="120" w:type="dxa"/>
              <w:bottom w:w="80" w:type="dxa"/>
              <w:right w:w="120" w:type="dxa"/>
            </w:tcMar>
            <w:vAlign w:val="center"/>
          </w:tcPr>
          <w:p w14:paraId="7C1E2B7B">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4ABE177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FK</w:t>
            </w:r>
          </w:p>
        </w:tc>
        <w:tc>
          <w:tcPr>
            <w:tcW w:w="2016" w:type="dxa"/>
            <w:shd w:val="clear" w:color="auto" w:fill="F9FAFB"/>
            <w:tcMar>
              <w:top w:w="80" w:type="dxa"/>
              <w:left w:w="120" w:type="dxa"/>
              <w:bottom w:w="80" w:type="dxa"/>
              <w:right w:w="120" w:type="dxa"/>
            </w:tcMar>
            <w:vAlign w:val="center"/>
          </w:tcPr>
          <w:p w14:paraId="3EF2C25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6AC8DE4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LoaiTuis(maLoai)</w:t>
            </w:r>
          </w:p>
        </w:tc>
      </w:tr>
      <w:tr w14:paraId="4EB9649D">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30DC8E8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donGia</w:t>
            </w:r>
          </w:p>
        </w:tc>
        <w:tc>
          <w:tcPr>
            <w:tcW w:w="1728" w:type="dxa"/>
            <w:shd w:val="clear" w:color="auto" w:fill="FFFFFF"/>
            <w:tcMar>
              <w:top w:w="80" w:type="dxa"/>
              <w:left w:w="120" w:type="dxa"/>
              <w:bottom w:w="80" w:type="dxa"/>
              <w:right w:w="120" w:type="dxa"/>
            </w:tcMar>
            <w:vAlign w:val="center"/>
          </w:tcPr>
          <w:p w14:paraId="528141B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DECIMAL(15,2)</w:t>
            </w:r>
          </w:p>
        </w:tc>
        <w:tc>
          <w:tcPr>
            <w:tcW w:w="1008" w:type="dxa"/>
            <w:shd w:val="clear" w:color="auto" w:fill="FFFFFF"/>
            <w:tcMar>
              <w:top w:w="80" w:type="dxa"/>
              <w:left w:w="120" w:type="dxa"/>
              <w:bottom w:w="80" w:type="dxa"/>
              <w:right w:w="120" w:type="dxa"/>
            </w:tcMar>
            <w:vAlign w:val="center"/>
          </w:tcPr>
          <w:p w14:paraId="12FFFFE0">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53A28246">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&gt;= 0</w:t>
            </w:r>
          </w:p>
        </w:tc>
        <w:tc>
          <w:tcPr>
            <w:tcW w:w="3456" w:type="dxa"/>
            <w:shd w:val="clear" w:color="auto" w:fill="FFFFFF"/>
            <w:tcMar>
              <w:top w:w="80" w:type="dxa"/>
              <w:left w:w="120" w:type="dxa"/>
              <w:bottom w:w="80" w:type="dxa"/>
              <w:right w:w="120" w:type="dxa"/>
            </w:tcMar>
            <w:vAlign w:val="center"/>
          </w:tcPr>
          <w:p w14:paraId="52BF77D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Đơn giá gốc niêm yết của túi xách (VNĐ)</w:t>
            </w:r>
          </w:p>
        </w:tc>
      </w:tr>
      <w:tr w14:paraId="32D99E1C">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2BFFF21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soLuong</w:t>
            </w:r>
          </w:p>
        </w:tc>
        <w:tc>
          <w:tcPr>
            <w:tcW w:w="1728" w:type="dxa"/>
            <w:shd w:val="clear" w:color="auto" w:fill="F9FAFB"/>
            <w:tcMar>
              <w:top w:w="80" w:type="dxa"/>
              <w:left w:w="120" w:type="dxa"/>
              <w:bottom w:w="80" w:type="dxa"/>
              <w:right w:w="120" w:type="dxa"/>
            </w:tcMar>
            <w:vAlign w:val="center"/>
          </w:tcPr>
          <w:p w14:paraId="188EF82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7CB9FA7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7F7565D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&gt;= 0</w:t>
            </w:r>
          </w:p>
        </w:tc>
        <w:tc>
          <w:tcPr>
            <w:tcW w:w="3456" w:type="dxa"/>
            <w:shd w:val="clear" w:color="auto" w:fill="F9FAFB"/>
            <w:tcMar>
              <w:top w:w="80" w:type="dxa"/>
              <w:left w:w="120" w:type="dxa"/>
              <w:bottom w:w="80" w:type="dxa"/>
              <w:right w:w="120" w:type="dxa"/>
            </w:tcMar>
            <w:vAlign w:val="center"/>
          </w:tcPr>
          <w:p w14:paraId="2D77577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Số lượng sản phẩm thực tế còn trong kho</w:t>
            </w:r>
          </w:p>
        </w:tc>
      </w:tr>
      <w:tr w14:paraId="32EDD576">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6D9866AE">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moTa</w:t>
            </w:r>
          </w:p>
        </w:tc>
        <w:tc>
          <w:tcPr>
            <w:tcW w:w="1728" w:type="dxa"/>
            <w:shd w:val="clear" w:color="auto" w:fill="FFFFFF"/>
            <w:tcMar>
              <w:top w:w="80" w:type="dxa"/>
              <w:left w:w="120" w:type="dxa"/>
              <w:bottom w:w="80" w:type="dxa"/>
              <w:right w:w="120" w:type="dxa"/>
            </w:tcMar>
            <w:vAlign w:val="center"/>
          </w:tcPr>
          <w:p w14:paraId="6C3F8FA9">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NVARCHAR(MAX)</w:t>
            </w:r>
          </w:p>
        </w:tc>
        <w:tc>
          <w:tcPr>
            <w:tcW w:w="1008" w:type="dxa"/>
            <w:shd w:val="clear" w:color="auto" w:fill="FFFFFF"/>
            <w:tcMar>
              <w:top w:w="80" w:type="dxa"/>
              <w:left w:w="120" w:type="dxa"/>
              <w:bottom w:w="80" w:type="dxa"/>
              <w:right w:w="120" w:type="dxa"/>
            </w:tcMar>
            <w:vAlign w:val="center"/>
          </w:tcPr>
          <w:p w14:paraId="3042C61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6E663BD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NULL</w:t>
            </w:r>
          </w:p>
        </w:tc>
        <w:tc>
          <w:tcPr>
            <w:tcW w:w="3456" w:type="dxa"/>
            <w:shd w:val="clear" w:color="auto" w:fill="FFFFFF"/>
            <w:tcMar>
              <w:top w:w="80" w:type="dxa"/>
              <w:left w:w="120" w:type="dxa"/>
              <w:bottom w:w="80" w:type="dxa"/>
              <w:right w:w="120" w:type="dxa"/>
            </w:tcMar>
            <w:vAlign w:val="center"/>
          </w:tcPr>
          <w:p w14:paraId="05281F0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Bài viết mô tả chất liệu, thiết kế, công năng</w:t>
            </w:r>
          </w:p>
        </w:tc>
      </w:tr>
      <w:tr w14:paraId="53251FFB">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32A456D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badge</w:t>
            </w:r>
          </w:p>
        </w:tc>
        <w:tc>
          <w:tcPr>
            <w:tcW w:w="1728" w:type="dxa"/>
            <w:shd w:val="clear" w:color="auto" w:fill="F9FAFB"/>
            <w:tcMar>
              <w:top w:w="80" w:type="dxa"/>
              <w:left w:w="120" w:type="dxa"/>
              <w:bottom w:w="80" w:type="dxa"/>
              <w:right w:w="120" w:type="dxa"/>
            </w:tcMar>
            <w:vAlign w:val="center"/>
          </w:tcPr>
          <w:p w14:paraId="1A7D18B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NVARCHAR(50)</w:t>
            </w:r>
          </w:p>
        </w:tc>
        <w:tc>
          <w:tcPr>
            <w:tcW w:w="1008" w:type="dxa"/>
            <w:shd w:val="clear" w:color="auto" w:fill="F9FAFB"/>
            <w:tcMar>
              <w:top w:w="80" w:type="dxa"/>
              <w:left w:w="120" w:type="dxa"/>
              <w:bottom w:w="80" w:type="dxa"/>
              <w:right w:w="120" w:type="dxa"/>
            </w:tcMar>
            <w:vAlign w:val="center"/>
          </w:tcPr>
          <w:p w14:paraId="2B09854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17C1AD7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NULL</w:t>
            </w:r>
          </w:p>
        </w:tc>
        <w:tc>
          <w:tcPr>
            <w:tcW w:w="3456" w:type="dxa"/>
            <w:shd w:val="clear" w:color="auto" w:fill="F9FAFB"/>
            <w:tcMar>
              <w:top w:w="80" w:type="dxa"/>
              <w:left w:w="120" w:type="dxa"/>
              <w:bottom w:w="80" w:type="dxa"/>
              <w:right w:w="120" w:type="dxa"/>
            </w:tcMar>
            <w:vAlign w:val="center"/>
          </w:tcPr>
          <w:p w14:paraId="6382D82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Huy hiệu hiển thị ('Sale Off', 'Best Seller', 'New Arrival')</w:t>
            </w:r>
          </w:p>
        </w:tc>
      </w:tr>
      <w:tr w14:paraId="562C787B">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1ECD1E9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maKM</w:t>
            </w:r>
          </w:p>
        </w:tc>
        <w:tc>
          <w:tcPr>
            <w:tcW w:w="1728" w:type="dxa"/>
            <w:shd w:val="clear" w:color="auto" w:fill="FFFFFF"/>
            <w:tcMar>
              <w:top w:w="80" w:type="dxa"/>
              <w:left w:w="120" w:type="dxa"/>
              <w:bottom w:w="80" w:type="dxa"/>
              <w:right w:w="120" w:type="dxa"/>
            </w:tcMar>
            <w:vAlign w:val="center"/>
          </w:tcPr>
          <w:p w14:paraId="23FD9957">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6A25F63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FK</w:t>
            </w:r>
          </w:p>
        </w:tc>
        <w:tc>
          <w:tcPr>
            <w:tcW w:w="2016" w:type="dxa"/>
            <w:shd w:val="clear" w:color="auto" w:fill="FFFFFF"/>
            <w:tcMar>
              <w:top w:w="80" w:type="dxa"/>
              <w:left w:w="120" w:type="dxa"/>
              <w:bottom w:w="80" w:type="dxa"/>
              <w:right w:w="120" w:type="dxa"/>
            </w:tcMar>
            <w:vAlign w:val="center"/>
          </w:tcPr>
          <w:p w14:paraId="12389BE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NULL</w:t>
            </w:r>
          </w:p>
        </w:tc>
        <w:tc>
          <w:tcPr>
            <w:tcW w:w="3456" w:type="dxa"/>
            <w:shd w:val="clear" w:color="auto" w:fill="FFFFFF"/>
            <w:tcMar>
              <w:top w:w="80" w:type="dxa"/>
              <w:left w:w="120" w:type="dxa"/>
              <w:bottom w:w="80" w:type="dxa"/>
              <w:right w:w="120" w:type="dxa"/>
            </w:tcMar>
            <w:vAlign w:val="center"/>
          </w:tcPr>
          <w:p w14:paraId="4339F31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KhuyenMais(maKM) (hoặc NULL nếu bán giá gốc)</w:t>
            </w:r>
          </w:p>
        </w:tc>
      </w:tr>
    </w:tbl>
    <w:p w14:paraId="70897B65">
      <w:pPr>
        <w:spacing w:after="120" w:line="360" w:lineRule="auto"/>
        <w:rPr>
          <w:rFonts w:hint="default" w:ascii="Times New Roman" w:hAnsi="Times New Roman" w:cs="Times New Roman"/>
          <w:sz w:val="26"/>
          <w:szCs w:val="26"/>
        </w:rPr>
      </w:pPr>
    </w:p>
    <w:p w14:paraId="07EF17F5">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3.7. Bảng HinhAnhTuis (Hình ảnh sản phẩm)</w:t>
      </w:r>
    </w:p>
    <w:p w14:paraId="5288D8C0">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Lưu trữ bộ sưu tập hình ảnh nhiều góc nhìn cho từng chiếc túi xách (Gallery ảnh).</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813"/>
        <w:gridCol w:w="2263"/>
        <w:gridCol w:w="969"/>
        <w:gridCol w:w="2001"/>
        <w:gridCol w:w="3130"/>
      </w:tblGrid>
      <w:tr w14:paraId="753FA2F9">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7A7ED9E8">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2CC1B514">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0CBC72C3">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1FEE7828">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28D801C9">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5051522E">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7E72081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maHinhAnh</w:t>
            </w:r>
          </w:p>
        </w:tc>
        <w:tc>
          <w:tcPr>
            <w:tcW w:w="1728" w:type="dxa"/>
            <w:shd w:val="clear" w:color="auto" w:fill="FFFFFF"/>
            <w:tcMar>
              <w:top w:w="80" w:type="dxa"/>
              <w:left w:w="120" w:type="dxa"/>
              <w:bottom w:w="80" w:type="dxa"/>
              <w:right w:w="120" w:type="dxa"/>
            </w:tcMar>
            <w:vAlign w:val="center"/>
          </w:tcPr>
          <w:p w14:paraId="5D83B48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17D9928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3275BAB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73DE614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hình ảnh tự tăng</w:t>
            </w:r>
          </w:p>
        </w:tc>
      </w:tr>
      <w:tr w14:paraId="6D1A9D95">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562B5D7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maTui</w:t>
            </w:r>
          </w:p>
        </w:tc>
        <w:tc>
          <w:tcPr>
            <w:tcW w:w="1728" w:type="dxa"/>
            <w:shd w:val="clear" w:color="auto" w:fill="F9FAFB"/>
            <w:tcMar>
              <w:top w:w="80" w:type="dxa"/>
              <w:left w:w="120" w:type="dxa"/>
              <w:bottom w:w="80" w:type="dxa"/>
              <w:right w:w="120" w:type="dxa"/>
            </w:tcMar>
            <w:vAlign w:val="center"/>
          </w:tcPr>
          <w:p w14:paraId="53D81666">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7119519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FK</w:t>
            </w:r>
          </w:p>
        </w:tc>
        <w:tc>
          <w:tcPr>
            <w:tcW w:w="2016" w:type="dxa"/>
            <w:shd w:val="clear" w:color="auto" w:fill="F9FAFB"/>
            <w:tcMar>
              <w:top w:w="80" w:type="dxa"/>
              <w:left w:w="120" w:type="dxa"/>
              <w:bottom w:w="80" w:type="dxa"/>
              <w:right w:w="120" w:type="dxa"/>
            </w:tcMar>
            <w:vAlign w:val="center"/>
          </w:tcPr>
          <w:p w14:paraId="4D7BBD4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2D1CAD2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TuiXachs(maTui)</w:t>
            </w:r>
          </w:p>
        </w:tc>
      </w:tr>
      <w:tr w14:paraId="22D543BE">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256587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tenHinhAnh</w:t>
            </w:r>
          </w:p>
        </w:tc>
        <w:tc>
          <w:tcPr>
            <w:tcW w:w="1728" w:type="dxa"/>
            <w:shd w:val="clear" w:color="auto" w:fill="FFFFFF"/>
            <w:tcMar>
              <w:top w:w="80" w:type="dxa"/>
              <w:left w:w="120" w:type="dxa"/>
              <w:bottom w:w="80" w:type="dxa"/>
              <w:right w:w="120" w:type="dxa"/>
            </w:tcMar>
            <w:vAlign w:val="center"/>
          </w:tcPr>
          <w:p w14:paraId="17D28AD6">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NVARCHAR(255)</w:t>
            </w:r>
          </w:p>
        </w:tc>
        <w:tc>
          <w:tcPr>
            <w:tcW w:w="1008" w:type="dxa"/>
            <w:shd w:val="clear" w:color="auto" w:fill="FFFFFF"/>
            <w:tcMar>
              <w:top w:w="80" w:type="dxa"/>
              <w:left w:w="120" w:type="dxa"/>
              <w:bottom w:w="80" w:type="dxa"/>
              <w:right w:w="120" w:type="dxa"/>
            </w:tcMar>
            <w:vAlign w:val="center"/>
          </w:tcPr>
          <w:p w14:paraId="405A396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211BB44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7E037D60">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Tên file ảnh (VD: tui1_1.png, tui1_2.png...)</w:t>
            </w:r>
          </w:p>
        </w:tc>
      </w:tr>
      <w:tr w14:paraId="1E9AC922">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2B88048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laAnhChinh</w:t>
            </w:r>
          </w:p>
        </w:tc>
        <w:tc>
          <w:tcPr>
            <w:tcW w:w="1728" w:type="dxa"/>
            <w:shd w:val="clear" w:color="auto" w:fill="F9FAFB"/>
            <w:tcMar>
              <w:top w:w="80" w:type="dxa"/>
              <w:left w:w="120" w:type="dxa"/>
              <w:bottom w:w="80" w:type="dxa"/>
              <w:right w:w="120" w:type="dxa"/>
            </w:tcMar>
            <w:vAlign w:val="center"/>
          </w:tcPr>
          <w:p w14:paraId="0BE47CE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BIT</w:t>
            </w:r>
          </w:p>
        </w:tc>
        <w:tc>
          <w:tcPr>
            <w:tcW w:w="1008" w:type="dxa"/>
            <w:shd w:val="clear" w:color="auto" w:fill="F9FAFB"/>
            <w:tcMar>
              <w:top w:w="80" w:type="dxa"/>
              <w:left w:w="120" w:type="dxa"/>
              <w:bottom w:w="80" w:type="dxa"/>
              <w:right w:w="120" w:type="dxa"/>
            </w:tcMar>
            <w:vAlign w:val="center"/>
          </w:tcPr>
          <w:p w14:paraId="36B2C2C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44CE6DA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DEFAULT 0</w:t>
            </w:r>
          </w:p>
        </w:tc>
        <w:tc>
          <w:tcPr>
            <w:tcW w:w="3456" w:type="dxa"/>
            <w:shd w:val="clear" w:color="auto" w:fill="F9FAFB"/>
            <w:tcMar>
              <w:top w:w="80" w:type="dxa"/>
              <w:left w:w="120" w:type="dxa"/>
              <w:bottom w:w="80" w:type="dxa"/>
              <w:right w:w="120" w:type="dxa"/>
            </w:tcMar>
            <w:vAlign w:val="center"/>
          </w:tcPr>
          <w:p w14:paraId="229ACD13">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Cờ đánh dấu (1: Ảnh đại diện chính; 0: Ảnh góc chụp phụ)</w:t>
            </w:r>
          </w:p>
        </w:tc>
      </w:tr>
      <w:tr w14:paraId="5C5C9688">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494CF94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thuTu</w:t>
            </w:r>
          </w:p>
        </w:tc>
        <w:tc>
          <w:tcPr>
            <w:tcW w:w="1728" w:type="dxa"/>
            <w:shd w:val="clear" w:color="auto" w:fill="FFFFFF"/>
            <w:tcMar>
              <w:top w:w="80" w:type="dxa"/>
              <w:left w:w="120" w:type="dxa"/>
              <w:bottom w:w="80" w:type="dxa"/>
              <w:right w:w="120" w:type="dxa"/>
            </w:tcMar>
            <w:vAlign w:val="center"/>
          </w:tcPr>
          <w:p w14:paraId="45DF3D67">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1E6A8F09">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4F8845C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DEFAULT 0</w:t>
            </w:r>
          </w:p>
        </w:tc>
        <w:tc>
          <w:tcPr>
            <w:tcW w:w="3456" w:type="dxa"/>
            <w:shd w:val="clear" w:color="auto" w:fill="FFFFFF"/>
            <w:tcMar>
              <w:top w:w="80" w:type="dxa"/>
              <w:left w:w="120" w:type="dxa"/>
              <w:bottom w:w="80" w:type="dxa"/>
              <w:right w:w="120" w:type="dxa"/>
            </w:tcMar>
            <w:vAlign w:val="center"/>
          </w:tcPr>
          <w:p w14:paraId="6A3716B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Thứ tự sắp xếp hiển thị trên bộ sưu tập ảnh (1, 2, 3...)</w:t>
            </w:r>
          </w:p>
        </w:tc>
      </w:tr>
    </w:tbl>
    <w:p w14:paraId="333E5EF8">
      <w:pPr>
        <w:spacing w:after="120" w:line="360" w:lineRule="auto"/>
        <w:rPr>
          <w:rFonts w:hint="default" w:ascii="Times New Roman" w:hAnsi="Times New Roman" w:cs="Times New Roman"/>
          <w:sz w:val="26"/>
          <w:szCs w:val="26"/>
        </w:rPr>
      </w:pPr>
    </w:p>
    <w:p w14:paraId="3594BCF8">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3.8. Bảng GioHangs (Giỏ hàng của khách hàng)</w:t>
      </w:r>
    </w:p>
    <w:p w14:paraId="6A72E7F5">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giỏ hàng hiện thời của từng khách hàng (quan hệ 1-1).</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872"/>
        <w:gridCol w:w="1728"/>
        <w:gridCol w:w="1008"/>
        <w:gridCol w:w="2016"/>
        <w:gridCol w:w="3456"/>
      </w:tblGrid>
      <w:tr w14:paraId="720EAD93">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6B4E01A3">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682AFA70">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1886B8CB">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6F7EA400">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00BC5157">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58ACE8C2">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5E6F95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maGioHang</w:t>
            </w:r>
          </w:p>
        </w:tc>
        <w:tc>
          <w:tcPr>
            <w:tcW w:w="1728" w:type="dxa"/>
            <w:shd w:val="clear" w:color="auto" w:fill="FFFFFF"/>
            <w:tcMar>
              <w:top w:w="80" w:type="dxa"/>
              <w:left w:w="120" w:type="dxa"/>
              <w:bottom w:w="80" w:type="dxa"/>
              <w:right w:w="120" w:type="dxa"/>
            </w:tcMar>
            <w:vAlign w:val="center"/>
          </w:tcPr>
          <w:p w14:paraId="0182AFB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715B7CF6">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033B921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0A7D6C9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giỏ hàng tự tăng</w:t>
            </w:r>
          </w:p>
        </w:tc>
      </w:tr>
      <w:tr w14:paraId="3E95E50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5FEB151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maKH</w:t>
            </w:r>
          </w:p>
        </w:tc>
        <w:tc>
          <w:tcPr>
            <w:tcW w:w="1728" w:type="dxa"/>
            <w:shd w:val="clear" w:color="auto" w:fill="F9FAFB"/>
            <w:tcMar>
              <w:top w:w="80" w:type="dxa"/>
              <w:left w:w="120" w:type="dxa"/>
              <w:bottom w:w="80" w:type="dxa"/>
              <w:right w:w="120" w:type="dxa"/>
            </w:tcMar>
            <w:vAlign w:val="center"/>
          </w:tcPr>
          <w:p w14:paraId="58DFF759">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5E38192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FK</w:t>
            </w:r>
          </w:p>
        </w:tc>
        <w:tc>
          <w:tcPr>
            <w:tcW w:w="2016" w:type="dxa"/>
            <w:shd w:val="clear" w:color="auto" w:fill="F9FAFB"/>
            <w:tcMar>
              <w:top w:w="80" w:type="dxa"/>
              <w:left w:w="120" w:type="dxa"/>
              <w:bottom w:w="80" w:type="dxa"/>
              <w:right w:w="120" w:type="dxa"/>
            </w:tcMar>
            <w:vAlign w:val="center"/>
          </w:tcPr>
          <w:p w14:paraId="10CE85B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UNIQUE</w:t>
            </w:r>
          </w:p>
        </w:tc>
        <w:tc>
          <w:tcPr>
            <w:tcW w:w="3456" w:type="dxa"/>
            <w:shd w:val="clear" w:color="auto" w:fill="F9FAFB"/>
            <w:tcMar>
              <w:top w:w="80" w:type="dxa"/>
              <w:left w:w="120" w:type="dxa"/>
              <w:bottom w:w="80" w:type="dxa"/>
              <w:right w:w="120" w:type="dxa"/>
            </w:tcMar>
            <w:vAlign w:val="center"/>
          </w:tcPr>
          <w:p w14:paraId="26C2C95E">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1-1 tới KhachHangs(maKH)</w:t>
            </w:r>
          </w:p>
        </w:tc>
      </w:tr>
      <w:tr w14:paraId="26ABA0AB">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F027F8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ngayTao</w:t>
            </w:r>
          </w:p>
        </w:tc>
        <w:tc>
          <w:tcPr>
            <w:tcW w:w="1728" w:type="dxa"/>
            <w:shd w:val="clear" w:color="auto" w:fill="FFFFFF"/>
            <w:tcMar>
              <w:top w:w="80" w:type="dxa"/>
              <w:left w:w="120" w:type="dxa"/>
              <w:bottom w:w="80" w:type="dxa"/>
              <w:right w:w="120" w:type="dxa"/>
            </w:tcMar>
            <w:vAlign w:val="center"/>
          </w:tcPr>
          <w:p w14:paraId="5E35D60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DATETIME</w:t>
            </w:r>
          </w:p>
        </w:tc>
        <w:tc>
          <w:tcPr>
            <w:tcW w:w="1008" w:type="dxa"/>
            <w:shd w:val="clear" w:color="auto" w:fill="FFFFFF"/>
            <w:tcMar>
              <w:top w:w="80" w:type="dxa"/>
              <w:left w:w="120" w:type="dxa"/>
              <w:bottom w:w="80" w:type="dxa"/>
              <w:right w:w="120" w:type="dxa"/>
            </w:tcMar>
            <w:vAlign w:val="center"/>
          </w:tcPr>
          <w:p w14:paraId="0E70B90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3F45EDC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DEFAULT GETDATE()</w:t>
            </w:r>
          </w:p>
        </w:tc>
        <w:tc>
          <w:tcPr>
            <w:tcW w:w="3456" w:type="dxa"/>
            <w:shd w:val="clear" w:color="auto" w:fill="FFFFFF"/>
            <w:tcMar>
              <w:top w:w="80" w:type="dxa"/>
              <w:left w:w="120" w:type="dxa"/>
              <w:bottom w:w="80" w:type="dxa"/>
              <w:right w:w="120" w:type="dxa"/>
            </w:tcMar>
            <w:vAlign w:val="center"/>
          </w:tcPr>
          <w:p w14:paraId="2FF71093">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Thời điểm giỏ hàng được khởi tạo</w:t>
            </w:r>
          </w:p>
        </w:tc>
      </w:tr>
    </w:tbl>
    <w:p w14:paraId="4EAA4DF7">
      <w:pPr>
        <w:spacing w:after="120" w:line="360" w:lineRule="auto"/>
        <w:rPr>
          <w:rFonts w:hint="default" w:ascii="Times New Roman" w:hAnsi="Times New Roman" w:cs="Times New Roman"/>
          <w:sz w:val="26"/>
          <w:szCs w:val="26"/>
        </w:rPr>
      </w:pPr>
    </w:p>
    <w:p w14:paraId="30917217">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3.9. Bảng ChiTietGioHangs (Chi tiết mặt hàng trong giỏ)</w:t>
      </w:r>
    </w:p>
    <w:p w14:paraId="2483D469">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Bảng trung gian thể hiện các sản phẩm và số lượng tương ứng người dùng đang chọn mua.</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872"/>
        <w:gridCol w:w="1728"/>
        <w:gridCol w:w="1008"/>
        <w:gridCol w:w="2016"/>
        <w:gridCol w:w="3456"/>
      </w:tblGrid>
      <w:tr w14:paraId="7F107858">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08224029">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13F7A9E9">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0327B484">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5D153E4B">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5F8A8A2D">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0C5588A7">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62A54C8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maGioHang</w:t>
            </w:r>
          </w:p>
        </w:tc>
        <w:tc>
          <w:tcPr>
            <w:tcW w:w="1728" w:type="dxa"/>
            <w:shd w:val="clear" w:color="auto" w:fill="FFFFFF"/>
            <w:tcMar>
              <w:top w:w="80" w:type="dxa"/>
              <w:left w:w="120" w:type="dxa"/>
              <w:bottom w:w="80" w:type="dxa"/>
              <w:right w:w="120" w:type="dxa"/>
            </w:tcMar>
            <w:vAlign w:val="center"/>
          </w:tcPr>
          <w:p w14:paraId="6BCDF61F">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23F5E0F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 FK</w:t>
            </w:r>
          </w:p>
        </w:tc>
        <w:tc>
          <w:tcPr>
            <w:tcW w:w="2016" w:type="dxa"/>
            <w:shd w:val="clear" w:color="auto" w:fill="FFFFFF"/>
            <w:tcMar>
              <w:top w:w="80" w:type="dxa"/>
              <w:left w:w="120" w:type="dxa"/>
              <w:bottom w:w="80" w:type="dxa"/>
              <w:right w:w="120" w:type="dxa"/>
            </w:tcMar>
            <w:vAlign w:val="center"/>
          </w:tcPr>
          <w:p w14:paraId="615E00A6">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5A6DD02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GioHangs(maGioHang)</w:t>
            </w:r>
          </w:p>
        </w:tc>
      </w:tr>
      <w:tr w14:paraId="77EDA240">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4354CE9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maTui</w:t>
            </w:r>
          </w:p>
        </w:tc>
        <w:tc>
          <w:tcPr>
            <w:tcW w:w="1728" w:type="dxa"/>
            <w:shd w:val="clear" w:color="auto" w:fill="F9FAFB"/>
            <w:tcMar>
              <w:top w:w="80" w:type="dxa"/>
              <w:left w:w="120" w:type="dxa"/>
              <w:bottom w:w="80" w:type="dxa"/>
              <w:right w:w="120" w:type="dxa"/>
            </w:tcMar>
            <w:vAlign w:val="center"/>
          </w:tcPr>
          <w:p w14:paraId="201130C5">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0A8A5EE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 FK</w:t>
            </w:r>
          </w:p>
        </w:tc>
        <w:tc>
          <w:tcPr>
            <w:tcW w:w="2016" w:type="dxa"/>
            <w:shd w:val="clear" w:color="auto" w:fill="F9FAFB"/>
            <w:tcMar>
              <w:top w:w="80" w:type="dxa"/>
              <w:left w:w="120" w:type="dxa"/>
              <w:bottom w:w="80" w:type="dxa"/>
              <w:right w:w="120" w:type="dxa"/>
            </w:tcMar>
            <w:vAlign w:val="center"/>
          </w:tcPr>
          <w:p w14:paraId="58B4813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6DE9AEC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TuiXachs(maTui)</w:t>
            </w:r>
          </w:p>
        </w:tc>
      </w:tr>
      <w:tr w14:paraId="261DE9A4">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2DCC8B7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soLuong</w:t>
            </w:r>
          </w:p>
        </w:tc>
        <w:tc>
          <w:tcPr>
            <w:tcW w:w="1728" w:type="dxa"/>
            <w:shd w:val="clear" w:color="auto" w:fill="FFFFFF"/>
            <w:tcMar>
              <w:top w:w="80" w:type="dxa"/>
              <w:left w:w="120" w:type="dxa"/>
              <w:bottom w:w="80" w:type="dxa"/>
              <w:right w:w="120" w:type="dxa"/>
            </w:tcMar>
            <w:vAlign w:val="center"/>
          </w:tcPr>
          <w:p w14:paraId="2242CE5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30B99E3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473AF81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&gt; 0</w:t>
            </w:r>
          </w:p>
        </w:tc>
        <w:tc>
          <w:tcPr>
            <w:tcW w:w="3456" w:type="dxa"/>
            <w:shd w:val="clear" w:color="auto" w:fill="FFFFFF"/>
            <w:tcMar>
              <w:top w:w="80" w:type="dxa"/>
              <w:left w:w="120" w:type="dxa"/>
              <w:bottom w:w="80" w:type="dxa"/>
              <w:right w:w="120" w:type="dxa"/>
            </w:tcMar>
            <w:vAlign w:val="center"/>
          </w:tcPr>
          <w:p w14:paraId="7FC7CAB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Số lượng mặt hàng khách muốn đặt mua</w:t>
            </w:r>
          </w:p>
        </w:tc>
      </w:tr>
    </w:tbl>
    <w:p w14:paraId="28A0FB16">
      <w:pPr>
        <w:spacing w:after="120" w:line="360" w:lineRule="auto"/>
        <w:rPr>
          <w:rFonts w:hint="default" w:ascii="Times New Roman" w:hAnsi="Times New Roman" w:cs="Times New Roman"/>
          <w:sz w:val="26"/>
          <w:szCs w:val="26"/>
        </w:rPr>
      </w:pPr>
    </w:p>
    <w:p w14:paraId="4AE56712">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3.10. Bảng DonHangs (Đơn đặt hàng)</w:t>
      </w:r>
    </w:p>
    <w:p w14:paraId="5FD90757">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Lưu trữ hóa đơn đặt hàng khi khách hàng tiến hành xác nhận và thanh toán giỏ hàng.</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776"/>
        <w:gridCol w:w="2263"/>
        <w:gridCol w:w="963"/>
        <w:gridCol w:w="1998"/>
        <w:gridCol w:w="3176"/>
      </w:tblGrid>
      <w:tr w14:paraId="5C0C840C">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0B702010">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38B5A054">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64064243">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17FD0D10">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30690FFF">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6C69396B">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05965B2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maDH</w:t>
            </w:r>
          </w:p>
        </w:tc>
        <w:tc>
          <w:tcPr>
            <w:tcW w:w="1728" w:type="dxa"/>
            <w:shd w:val="clear" w:color="auto" w:fill="FFFFFF"/>
            <w:tcMar>
              <w:top w:w="80" w:type="dxa"/>
              <w:left w:w="120" w:type="dxa"/>
              <w:bottom w:w="80" w:type="dxa"/>
              <w:right w:w="120" w:type="dxa"/>
            </w:tcMar>
            <w:vAlign w:val="center"/>
          </w:tcPr>
          <w:p w14:paraId="64FEE9A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7AC3CDA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w:t>
            </w:r>
          </w:p>
        </w:tc>
        <w:tc>
          <w:tcPr>
            <w:tcW w:w="2016" w:type="dxa"/>
            <w:shd w:val="clear" w:color="auto" w:fill="FFFFFF"/>
            <w:tcMar>
              <w:top w:w="80" w:type="dxa"/>
              <w:left w:w="120" w:type="dxa"/>
              <w:bottom w:w="80" w:type="dxa"/>
              <w:right w:w="120" w:type="dxa"/>
            </w:tcMar>
            <w:vAlign w:val="center"/>
          </w:tcPr>
          <w:p w14:paraId="650CEC2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IDENTITY(1,1)</w:t>
            </w:r>
          </w:p>
        </w:tc>
        <w:tc>
          <w:tcPr>
            <w:tcW w:w="3456" w:type="dxa"/>
            <w:shd w:val="clear" w:color="auto" w:fill="FFFFFF"/>
            <w:tcMar>
              <w:top w:w="80" w:type="dxa"/>
              <w:left w:w="120" w:type="dxa"/>
              <w:bottom w:w="80" w:type="dxa"/>
              <w:right w:w="120" w:type="dxa"/>
            </w:tcMar>
            <w:vAlign w:val="center"/>
          </w:tcPr>
          <w:p w14:paraId="5674DD0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Mã đơn hàng tự tăng</w:t>
            </w:r>
          </w:p>
        </w:tc>
      </w:tr>
      <w:tr w14:paraId="06E849A5">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7EAFC906">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maKH</w:t>
            </w:r>
          </w:p>
        </w:tc>
        <w:tc>
          <w:tcPr>
            <w:tcW w:w="1728" w:type="dxa"/>
            <w:shd w:val="clear" w:color="auto" w:fill="F9FAFB"/>
            <w:tcMar>
              <w:top w:w="80" w:type="dxa"/>
              <w:left w:w="120" w:type="dxa"/>
              <w:bottom w:w="80" w:type="dxa"/>
              <w:right w:w="120" w:type="dxa"/>
            </w:tcMar>
            <w:vAlign w:val="center"/>
          </w:tcPr>
          <w:p w14:paraId="5CCBB69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4668A69B">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FK</w:t>
            </w:r>
          </w:p>
        </w:tc>
        <w:tc>
          <w:tcPr>
            <w:tcW w:w="2016" w:type="dxa"/>
            <w:shd w:val="clear" w:color="auto" w:fill="F9FAFB"/>
            <w:tcMar>
              <w:top w:w="80" w:type="dxa"/>
              <w:left w:w="120" w:type="dxa"/>
              <w:bottom w:w="80" w:type="dxa"/>
              <w:right w:w="120" w:type="dxa"/>
            </w:tcMar>
            <w:vAlign w:val="center"/>
          </w:tcPr>
          <w:p w14:paraId="2988428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64404C2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KhachHangs(maKH)</w:t>
            </w:r>
          </w:p>
        </w:tc>
      </w:tr>
      <w:tr w14:paraId="6D968FA5">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2BD59CB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ngayDat</w:t>
            </w:r>
          </w:p>
        </w:tc>
        <w:tc>
          <w:tcPr>
            <w:tcW w:w="1728" w:type="dxa"/>
            <w:shd w:val="clear" w:color="auto" w:fill="FFFFFF"/>
            <w:tcMar>
              <w:top w:w="80" w:type="dxa"/>
              <w:left w:w="120" w:type="dxa"/>
              <w:bottom w:w="80" w:type="dxa"/>
              <w:right w:w="120" w:type="dxa"/>
            </w:tcMar>
            <w:vAlign w:val="center"/>
          </w:tcPr>
          <w:p w14:paraId="7AEC728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DATETIME</w:t>
            </w:r>
          </w:p>
        </w:tc>
        <w:tc>
          <w:tcPr>
            <w:tcW w:w="1008" w:type="dxa"/>
            <w:shd w:val="clear" w:color="auto" w:fill="FFFFFF"/>
            <w:tcMar>
              <w:top w:w="80" w:type="dxa"/>
              <w:left w:w="120" w:type="dxa"/>
              <w:bottom w:w="80" w:type="dxa"/>
              <w:right w:w="120" w:type="dxa"/>
            </w:tcMar>
            <w:vAlign w:val="center"/>
          </w:tcPr>
          <w:p w14:paraId="0899E78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3FA0BBA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DEFAULT GETDATE()</w:t>
            </w:r>
          </w:p>
        </w:tc>
        <w:tc>
          <w:tcPr>
            <w:tcW w:w="3456" w:type="dxa"/>
            <w:shd w:val="clear" w:color="auto" w:fill="FFFFFF"/>
            <w:tcMar>
              <w:top w:w="80" w:type="dxa"/>
              <w:left w:w="120" w:type="dxa"/>
              <w:bottom w:w="80" w:type="dxa"/>
              <w:right w:w="120" w:type="dxa"/>
            </w:tcMar>
            <w:vAlign w:val="center"/>
          </w:tcPr>
          <w:p w14:paraId="7E5D328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Thời gian khách hoàn tất chốt đơn</w:t>
            </w:r>
          </w:p>
        </w:tc>
      </w:tr>
      <w:tr w14:paraId="7C8B261B">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379EA86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tongTien</w:t>
            </w:r>
          </w:p>
        </w:tc>
        <w:tc>
          <w:tcPr>
            <w:tcW w:w="1728" w:type="dxa"/>
            <w:shd w:val="clear" w:color="auto" w:fill="F9FAFB"/>
            <w:tcMar>
              <w:top w:w="80" w:type="dxa"/>
              <w:left w:w="120" w:type="dxa"/>
              <w:bottom w:w="80" w:type="dxa"/>
              <w:right w:w="120" w:type="dxa"/>
            </w:tcMar>
            <w:vAlign w:val="center"/>
          </w:tcPr>
          <w:p w14:paraId="61D735E0">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DECIMAL(15,2)</w:t>
            </w:r>
          </w:p>
        </w:tc>
        <w:tc>
          <w:tcPr>
            <w:tcW w:w="1008" w:type="dxa"/>
            <w:shd w:val="clear" w:color="auto" w:fill="F9FAFB"/>
            <w:tcMar>
              <w:top w:w="80" w:type="dxa"/>
              <w:left w:w="120" w:type="dxa"/>
              <w:bottom w:w="80" w:type="dxa"/>
              <w:right w:w="120" w:type="dxa"/>
            </w:tcMar>
            <w:vAlign w:val="center"/>
          </w:tcPr>
          <w:p w14:paraId="2BDBAE9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5C2EBBA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&gt;= 0</w:t>
            </w:r>
          </w:p>
        </w:tc>
        <w:tc>
          <w:tcPr>
            <w:tcW w:w="3456" w:type="dxa"/>
            <w:shd w:val="clear" w:color="auto" w:fill="F9FAFB"/>
            <w:tcMar>
              <w:top w:w="80" w:type="dxa"/>
              <w:left w:w="120" w:type="dxa"/>
              <w:bottom w:w="80" w:type="dxa"/>
              <w:right w:w="120" w:type="dxa"/>
            </w:tcMar>
            <w:vAlign w:val="center"/>
          </w:tcPr>
          <w:p w14:paraId="1B0F254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Tổng số tiền thanh toán thực tế của đơn hàng (VNĐ)</w:t>
            </w:r>
          </w:p>
        </w:tc>
      </w:tr>
      <w:tr w14:paraId="7C3C6664">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5AA84B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trangThai</w:t>
            </w:r>
          </w:p>
        </w:tc>
        <w:tc>
          <w:tcPr>
            <w:tcW w:w="1728" w:type="dxa"/>
            <w:shd w:val="clear" w:color="auto" w:fill="FFFFFF"/>
            <w:tcMar>
              <w:top w:w="80" w:type="dxa"/>
              <w:left w:w="120" w:type="dxa"/>
              <w:bottom w:w="80" w:type="dxa"/>
              <w:right w:w="120" w:type="dxa"/>
            </w:tcMar>
            <w:vAlign w:val="center"/>
          </w:tcPr>
          <w:p w14:paraId="187A2FD7">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NVARCHAR(50)</w:t>
            </w:r>
          </w:p>
        </w:tc>
        <w:tc>
          <w:tcPr>
            <w:tcW w:w="1008" w:type="dxa"/>
            <w:shd w:val="clear" w:color="auto" w:fill="FFFFFF"/>
            <w:tcMar>
              <w:top w:w="80" w:type="dxa"/>
              <w:left w:w="120" w:type="dxa"/>
              <w:bottom w:w="80" w:type="dxa"/>
              <w:right w:w="120" w:type="dxa"/>
            </w:tcMar>
            <w:vAlign w:val="center"/>
          </w:tcPr>
          <w:p w14:paraId="61A18E0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3345AE8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4A863BC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Trạng thái: 'Chờ xác nhận', 'Đang giao', 'Hoàn thành', 'Đã hủy'</w:t>
            </w:r>
          </w:p>
        </w:tc>
      </w:tr>
      <w:tr w14:paraId="7BAB79BE">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5018A37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diaChiGiao</w:t>
            </w:r>
          </w:p>
        </w:tc>
        <w:tc>
          <w:tcPr>
            <w:tcW w:w="1728" w:type="dxa"/>
            <w:shd w:val="clear" w:color="auto" w:fill="F9FAFB"/>
            <w:tcMar>
              <w:top w:w="80" w:type="dxa"/>
              <w:left w:w="120" w:type="dxa"/>
              <w:bottom w:w="80" w:type="dxa"/>
              <w:right w:w="120" w:type="dxa"/>
            </w:tcMar>
            <w:vAlign w:val="center"/>
          </w:tcPr>
          <w:p w14:paraId="551ACB9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NVARCHAR(255)</w:t>
            </w:r>
          </w:p>
        </w:tc>
        <w:tc>
          <w:tcPr>
            <w:tcW w:w="1008" w:type="dxa"/>
            <w:shd w:val="clear" w:color="auto" w:fill="F9FAFB"/>
            <w:tcMar>
              <w:top w:w="80" w:type="dxa"/>
              <w:left w:w="120" w:type="dxa"/>
              <w:bottom w:w="80" w:type="dxa"/>
              <w:right w:w="120" w:type="dxa"/>
            </w:tcMar>
            <w:vAlign w:val="center"/>
          </w:tcPr>
          <w:p w14:paraId="5F4A6FD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29CE631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25314D3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Địa chỉ chi tiết người nhận hàng</w:t>
            </w:r>
          </w:p>
        </w:tc>
      </w:tr>
      <w:tr w14:paraId="07044C63">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372F073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ghiChu</w:t>
            </w:r>
          </w:p>
        </w:tc>
        <w:tc>
          <w:tcPr>
            <w:tcW w:w="1728" w:type="dxa"/>
            <w:shd w:val="clear" w:color="auto" w:fill="FFFFFF"/>
            <w:tcMar>
              <w:top w:w="80" w:type="dxa"/>
              <w:left w:w="120" w:type="dxa"/>
              <w:bottom w:w="80" w:type="dxa"/>
              <w:right w:w="120" w:type="dxa"/>
            </w:tcMar>
            <w:vAlign w:val="center"/>
          </w:tcPr>
          <w:p w14:paraId="5686613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NVARCHAR(500)</w:t>
            </w:r>
          </w:p>
        </w:tc>
        <w:tc>
          <w:tcPr>
            <w:tcW w:w="1008" w:type="dxa"/>
            <w:shd w:val="clear" w:color="auto" w:fill="FFFFFF"/>
            <w:tcMar>
              <w:top w:w="80" w:type="dxa"/>
              <w:left w:w="120" w:type="dxa"/>
              <w:bottom w:w="80" w:type="dxa"/>
              <w:right w:w="120" w:type="dxa"/>
            </w:tcMar>
            <w:vAlign w:val="center"/>
          </w:tcPr>
          <w:p w14:paraId="5070462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7B54FF2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NULL</w:t>
            </w:r>
          </w:p>
        </w:tc>
        <w:tc>
          <w:tcPr>
            <w:tcW w:w="3456" w:type="dxa"/>
            <w:shd w:val="clear" w:color="auto" w:fill="FFFFFF"/>
            <w:tcMar>
              <w:top w:w="80" w:type="dxa"/>
              <w:left w:w="120" w:type="dxa"/>
              <w:bottom w:w="80" w:type="dxa"/>
              <w:right w:w="120" w:type="dxa"/>
            </w:tcMar>
            <w:vAlign w:val="center"/>
          </w:tcPr>
          <w:p w14:paraId="79159DA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Ghi chú hoặc dặn dò giao hàng từ khách</w:t>
            </w:r>
          </w:p>
        </w:tc>
      </w:tr>
    </w:tbl>
    <w:p w14:paraId="6BF6D1D5">
      <w:pPr>
        <w:spacing w:after="120" w:line="360" w:lineRule="auto"/>
        <w:rPr>
          <w:rFonts w:hint="default" w:ascii="Times New Roman" w:hAnsi="Times New Roman" w:cs="Times New Roman"/>
          <w:sz w:val="26"/>
          <w:szCs w:val="26"/>
        </w:rPr>
      </w:pPr>
    </w:p>
    <w:p w14:paraId="71127092">
      <w:pPr>
        <w:keepNext/>
        <w:spacing w:before="200" w:after="8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3.11. Bảng ChiTietDonHangs (Chi tiết các mặt hàng trong đơn hàng)</w:t>
      </w:r>
    </w:p>
    <w:p w14:paraId="57834C0C">
      <w:pPr>
        <w:spacing w:after="40" w:line="360" w:lineRule="auto"/>
        <w:rPr>
          <w:rFonts w:hint="default" w:ascii="Times New Roman" w:hAnsi="Times New Roman" w:cs="Times New Roman"/>
          <w:sz w:val="26"/>
          <w:szCs w:val="26"/>
        </w:rPr>
      </w:pPr>
      <w:r>
        <w:rPr>
          <w:rFonts w:hint="default" w:ascii="Times New Roman" w:hAnsi="Times New Roman" w:cs="Times New Roman"/>
          <w:sz w:val="26"/>
          <w:szCs w:val="26"/>
        </w:rPr>
        <w:t>Bảo toàn lịch sử các món hàng trong đơn, giữ nguyên đơn giá chốt tại thời điểm đặt.</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1831"/>
        <w:gridCol w:w="2053"/>
        <w:gridCol w:w="994"/>
        <w:gridCol w:w="1947"/>
        <w:gridCol w:w="3351"/>
      </w:tblGrid>
      <w:tr w14:paraId="1731CDD7">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65E1647D">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cột</w:t>
            </w:r>
          </w:p>
        </w:tc>
        <w:tc>
          <w:tcPr>
            <w:tcW w:w="1728" w:type="dxa"/>
            <w:shd w:val="clear" w:color="auto" w:fill="FFFFFF" w:themeFill="background1"/>
            <w:tcMar>
              <w:top w:w="100" w:type="dxa"/>
              <w:left w:w="120" w:type="dxa"/>
              <w:bottom w:w="100" w:type="dxa"/>
              <w:right w:w="120" w:type="dxa"/>
            </w:tcMar>
            <w:vAlign w:val="center"/>
          </w:tcPr>
          <w:p w14:paraId="1E1E5E35">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Kiểu dữ liệu</w:t>
            </w:r>
          </w:p>
        </w:tc>
        <w:tc>
          <w:tcPr>
            <w:tcW w:w="1008" w:type="dxa"/>
            <w:shd w:val="clear" w:color="auto" w:fill="FFFFFF" w:themeFill="background1"/>
            <w:tcMar>
              <w:top w:w="100" w:type="dxa"/>
              <w:left w:w="120" w:type="dxa"/>
              <w:bottom w:w="100" w:type="dxa"/>
              <w:right w:w="120" w:type="dxa"/>
            </w:tcMar>
            <w:vAlign w:val="center"/>
          </w:tcPr>
          <w:p w14:paraId="61966A34">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Khóa</w:t>
            </w:r>
          </w:p>
        </w:tc>
        <w:tc>
          <w:tcPr>
            <w:tcW w:w="2016" w:type="dxa"/>
            <w:shd w:val="clear" w:color="auto" w:fill="FFFFFF" w:themeFill="background1"/>
            <w:tcMar>
              <w:top w:w="100" w:type="dxa"/>
              <w:left w:w="120" w:type="dxa"/>
              <w:bottom w:w="100" w:type="dxa"/>
              <w:right w:w="120" w:type="dxa"/>
            </w:tcMar>
            <w:vAlign w:val="center"/>
          </w:tcPr>
          <w:p w14:paraId="00AAA1EF">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Ràng buộc</w:t>
            </w:r>
          </w:p>
        </w:tc>
        <w:tc>
          <w:tcPr>
            <w:tcW w:w="3456" w:type="dxa"/>
            <w:shd w:val="clear" w:color="auto" w:fill="FFFFFF" w:themeFill="background1"/>
            <w:tcMar>
              <w:top w:w="100" w:type="dxa"/>
              <w:left w:w="120" w:type="dxa"/>
              <w:bottom w:w="100" w:type="dxa"/>
              <w:right w:w="120" w:type="dxa"/>
            </w:tcMar>
            <w:vAlign w:val="center"/>
          </w:tcPr>
          <w:p w14:paraId="33894A8B">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 Diễn giải</w:t>
            </w:r>
          </w:p>
        </w:tc>
      </w:tr>
      <w:tr w14:paraId="00EA422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E2B9E7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maDH</w:t>
            </w:r>
          </w:p>
        </w:tc>
        <w:tc>
          <w:tcPr>
            <w:tcW w:w="1728" w:type="dxa"/>
            <w:shd w:val="clear" w:color="auto" w:fill="FFFFFF"/>
            <w:tcMar>
              <w:top w:w="80" w:type="dxa"/>
              <w:left w:w="120" w:type="dxa"/>
              <w:bottom w:w="80" w:type="dxa"/>
              <w:right w:w="120" w:type="dxa"/>
            </w:tcMar>
            <w:vAlign w:val="center"/>
          </w:tcPr>
          <w:p w14:paraId="5E29CE19">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614A6E8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 FK</w:t>
            </w:r>
          </w:p>
        </w:tc>
        <w:tc>
          <w:tcPr>
            <w:tcW w:w="2016" w:type="dxa"/>
            <w:shd w:val="clear" w:color="auto" w:fill="FFFFFF"/>
            <w:tcMar>
              <w:top w:w="80" w:type="dxa"/>
              <w:left w:w="120" w:type="dxa"/>
              <w:bottom w:w="80" w:type="dxa"/>
              <w:right w:w="120" w:type="dxa"/>
            </w:tcMar>
            <w:vAlign w:val="center"/>
          </w:tcPr>
          <w:p w14:paraId="0673C61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0603C85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DonHangs(maDH)</w:t>
            </w:r>
          </w:p>
        </w:tc>
      </w:tr>
      <w:tr w14:paraId="71C72568">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52ED9A1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maTui</w:t>
            </w:r>
          </w:p>
        </w:tc>
        <w:tc>
          <w:tcPr>
            <w:tcW w:w="1728" w:type="dxa"/>
            <w:shd w:val="clear" w:color="auto" w:fill="F9FAFB"/>
            <w:tcMar>
              <w:top w:w="80" w:type="dxa"/>
              <w:left w:w="120" w:type="dxa"/>
              <w:bottom w:w="80" w:type="dxa"/>
              <w:right w:w="120" w:type="dxa"/>
            </w:tcMar>
            <w:vAlign w:val="center"/>
          </w:tcPr>
          <w:p w14:paraId="1D31A97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9FAFB"/>
            <w:tcMar>
              <w:top w:w="80" w:type="dxa"/>
              <w:left w:w="120" w:type="dxa"/>
              <w:bottom w:w="80" w:type="dxa"/>
              <w:right w:w="120" w:type="dxa"/>
            </w:tcMar>
            <w:vAlign w:val="center"/>
          </w:tcPr>
          <w:p w14:paraId="55572EE3">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b/>
                <w:color w:val="DC2626"/>
                <w:sz w:val="26"/>
                <w:szCs w:val="26"/>
              </w:rPr>
              <w:t>PK, FK</w:t>
            </w:r>
          </w:p>
        </w:tc>
        <w:tc>
          <w:tcPr>
            <w:tcW w:w="2016" w:type="dxa"/>
            <w:shd w:val="clear" w:color="auto" w:fill="F9FAFB"/>
            <w:tcMar>
              <w:top w:w="80" w:type="dxa"/>
              <w:left w:w="120" w:type="dxa"/>
              <w:bottom w:w="80" w:type="dxa"/>
              <w:right w:w="120" w:type="dxa"/>
            </w:tcMar>
            <w:vAlign w:val="center"/>
          </w:tcPr>
          <w:p w14:paraId="2750314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11BB8C5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Tham chiếu tới TuiXachs(maTui)</w:t>
            </w:r>
          </w:p>
        </w:tc>
      </w:tr>
      <w:tr w14:paraId="4A75014F">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AB6C3CE">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soLuong</w:t>
            </w:r>
          </w:p>
        </w:tc>
        <w:tc>
          <w:tcPr>
            <w:tcW w:w="1728" w:type="dxa"/>
            <w:shd w:val="clear" w:color="auto" w:fill="FFFFFF"/>
            <w:tcMar>
              <w:top w:w="80" w:type="dxa"/>
              <w:left w:w="120" w:type="dxa"/>
              <w:bottom w:w="80" w:type="dxa"/>
              <w:right w:w="120" w:type="dxa"/>
            </w:tcMar>
            <w:vAlign w:val="center"/>
          </w:tcPr>
          <w:p w14:paraId="6CC34EA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INT</w:t>
            </w:r>
          </w:p>
        </w:tc>
        <w:tc>
          <w:tcPr>
            <w:tcW w:w="1008" w:type="dxa"/>
            <w:shd w:val="clear" w:color="auto" w:fill="FFFFFF"/>
            <w:tcMar>
              <w:top w:w="80" w:type="dxa"/>
              <w:left w:w="120" w:type="dxa"/>
              <w:bottom w:w="80" w:type="dxa"/>
              <w:right w:w="120" w:type="dxa"/>
            </w:tcMar>
            <w:vAlign w:val="center"/>
          </w:tcPr>
          <w:p w14:paraId="4743CA00">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0DE37FD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 &gt; 0</w:t>
            </w:r>
          </w:p>
        </w:tc>
        <w:tc>
          <w:tcPr>
            <w:tcW w:w="3456" w:type="dxa"/>
            <w:shd w:val="clear" w:color="auto" w:fill="FFFFFF"/>
            <w:tcMar>
              <w:top w:w="80" w:type="dxa"/>
              <w:left w:w="120" w:type="dxa"/>
              <w:bottom w:w="80" w:type="dxa"/>
              <w:right w:w="120" w:type="dxa"/>
            </w:tcMar>
            <w:vAlign w:val="center"/>
          </w:tcPr>
          <w:p w14:paraId="52FB3F6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Số lượng mặt hàng đã mua</w:t>
            </w:r>
          </w:p>
        </w:tc>
      </w:tr>
      <w:tr w14:paraId="7EC7B85B">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3B61757E">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donGia</w:t>
            </w:r>
          </w:p>
        </w:tc>
        <w:tc>
          <w:tcPr>
            <w:tcW w:w="1728" w:type="dxa"/>
            <w:shd w:val="clear" w:color="auto" w:fill="F9FAFB"/>
            <w:tcMar>
              <w:top w:w="80" w:type="dxa"/>
              <w:left w:w="120" w:type="dxa"/>
              <w:bottom w:w="80" w:type="dxa"/>
              <w:right w:w="120" w:type="dxa"/>
            </w:tcMar>
            <w:vAlign w:val="center"/>
          </w:tcPr>
          <w:p w14:paraId="491C9DE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DECIMAL(15,2)</w:t>
            </w:r>
          </w:p>
        </w:tc>
        <w:tc>
          <w:tcPr>
            <w:tcW w:w="1008" w:type="dxa"/>
            <w:shd w:val="clear" w:color="auto" w:fill="F9FAFB"/>
            <w:tcMar>
              <w:top w:w="80" w:type="dxa"/>
              <w:left w:w="120" w:type="dxa"/>
              <w:bottom w:w="80" w:type="dxa"/>
              <w:right w:w="120" w:type="dxa"/>
            </w:tcMar>
            <w:vAlign w:val="center"/>
          </w:tcPr>
          <w:p w14:paraId="4F977A3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9FAFB"/>
            <w:tcMar>
              <w:top w:w="80" w:type="dxa"/>
              <w:left w:w="120" w:type="dxa"/>
              <w:bottom w:w="80" w:type="dxa"/>
              <w:right w:w="120" w:type="dxa"/>
            </w:tcMar>
            <w:vAlign w:val="center"/>
          </w:tcPr>
          <w:p w14:paraId="261C920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9FAFB"/>
            <w:tcMar>
              <w:top w:w="80" w:type="dxa"/>
              <w:left w:w="120" w:type="dxa"/>
              <w:bottom w:w="80" w:type="dxa"/>
              <w:right w:w="120" w:type="dxa"/>
            </w:tcMar>
            <w:vAlign w:val="center"/>
          </w:tcPr>
          <w:p w14:paraId="476D57E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Đơn giá áp dụng chốt tại thời điểm mua</w:t>
            </w:r>
          </w:p>
        </w:tc>
      </w:tr>
      <w:tr w14:paraId="3FBD7236">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3013380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thanhTien</w:t>
            </w:r>
          </w:p>
        </w:tc>
        <w:tc>
          <w:tcPr>
            <w:tcW w:w="1728" w:type="dxa"/>
            <w:shd w:val="clear" w:color="auto" w:fill="FFFFFF"/>
            <w:tcMar>
              <w:top w:w="80" w:type="dxa"/>
              <w:left w:w="120" w:type="dxa"/>
              <w:bottom w:w="80" w:type="dxa"/>
              <w:right w:w="120" w:type="dxa"/>
            </w:tcMar>
            <w:vAlign w:val="center"/>
          </w:tcPr>
          <w:p w14:paraId="4A79269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DECIMAL(15,2)</w:t>
            </w:r>
          </w:p>
        </w:tc>
        <w:tc>
          <w:tcPr>
            <w:tcW w:w="1008" w:type="dxa"/>
            <w:shd w:val="clear" w:color="auto" w:fill="FFFFFF"/>
            <w:tcMar>
              <w:top w:w="80" w:type="dxa"/>
              <w:left w:w="120" w:type="dxa"/>
              <w:bottom w:w="80" w:type="dxa"/>
              <w:right w:w="120" w:type="dxa"/>
            </w:tcMar>
            <w:vAlign w:val="center"/>
          </w:tcPr>
          <w:p w14:paraId="7DA2633B">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p>
        </w:tc>
        <w:tc>
          <w:tcPr>
            <w:tcW w:w="2016" w:type="dxa"/>
            <w:shd w:val="clear" w:color="auto" w:fill="FFFFFF"/>
            <w:tcMar>
              <w:top w:w="80" w:type="dxa"/>
              <w:left w:w="120" w:type="dxa"/>
              <w:bottom w:w="80" w:type="dxa"/>
              <w:right w:w="120" w:type="dxa"/>
            </w:tcMar>
            <w:vAlign w:val="center"/>
          </w:tcPr>
          <w:p w14:paraId="2E705A4A">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NOT NULL</w:t>
            </w:r>
          </w:p>
        </w:tc>
        <w:tc>
          <w:tcPr>
            <w:tcW w:w="3456" w:type="dxa"/>
            <w:shd w:val="clear" w:color="auto" w:fill="FFFFFF"/>
            <w:tcMar>
              <w:top w:w="80" w:type="dxa"/>
              <w:left w:w="120" w:type="dxa"/>
              <w:bottom w:w="80" w:type="dxa"/>
              <w:right w:w="120" w:type="dxa"/>
            </w:tcMar>
            <w:vAlign w:val="center"/>
          </w:tcPr>
          <w:p w14:paraId="50C33B7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Thành tiền của dòng sản phẩm = soLuong * donGia</w:t>
            </w:r>
          </w:p>
        </w:tc>
      </w:tr>
    </w:tbl>
    <w:p w14:paraId="3ACAD2EB">
      <w:pPr>
        <w:spacing w:after="120" w:line="360" w:lineRule="auto"/>
        <w:rPr>
          <w:rFonts w:hint="default" w:ascii="Times New Roman" w:hAnsi="Times New Roman" w:cs="Times New Roman"/>
          <w:sz w:val="26"/>
          <w:szCs w:val="26"/>
        </w:rPr>
      </w:pPr>
    </w:p>
    <w:p w14:paraId="2363BF1F">
      <w:pPr>
        <w:keepNext/>
        <w:spacing w:before="280" w:after="12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 BẢNG TỔNG HỢP CÁC RÀNG BUỘC TOÀN VẸN (KHÓA NGOẠI)</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Layout w:type="autofit"/>
        <w:tblCellMar>
          <w:top w:w="0" w:type="dxa"/>
          <w:left w:w="108" w:type="dxa"/>
          <w:bottom w:w="0" w:type="dxa"/>
          <w:right w:w="108" w:type="dxa"/>
        </w:tblCellMar>
      </w:tblPr>
      <w:tblGrid>
        <w:gridCol w:w="2263"/>
        <w:gridCol w:w="1872"/>
        <w:gridCol w:w="1895"/>
        <w:gridCol w:w="1872"/>
        <w:gridCol w:w="2274"/>
      </w:tblGrid>
      <w:tr w14:paraId="3F8DA86A">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hemeFill="background1"/>
            <w:tcMar>
              <w:top w:w="100" w:type="dxa"/>
              <w:left w:w="120" w:type="dxa"/>
              <w:bottom w:w="100" w:type="dxa"/>
              <w:right w:w="120" w:type="dxa"/>
            </w:tcMar>
            <w:vAlign w:val="center"/>
          </w:tcPr>
          <w:p w14:paraId="367A9554">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Bảng con</w:t>
            </w:r>
          </w:p>
        </w:tc>
        <w:tc>
          <w:tcPr>
            <w:tcW w:w="1728" w:type="dxa"/>
            <w:shd w:val="clear" w:color="auto" w:fill="FFFFFF" w:themeFill="background1"/>
            <w:tcMar>
              <w:top w:w="100" w:type="dxa"/>
              <w:left w:w="120" w:type="dxa"/>
              <w:bottom w:w="100" w:type="dxa"/>
              <w:right w:w="120" w:type="dxa"/>
            </w:tcMar>
            <w:vAlign w:val="center"/>
          </w:tcPr>
          <w:p w14:paraId="71F844AE">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Cột khóa ngoại</w:t>
            </w:r>
          </w:p>
        </w:tc>
        <w:tc>
          <w:tcPr>
            <w:tcW w:w="2016" w:type="dxa"/>
            <w:shd w:val="clear" w:color="auto" w:fill="FFFFFF" w:themeFill="background1"/>
            <w:tcMar>
              <w:top w:w="100" w:type="dxa"/>
              <w:left w:w="120" w:type="dxa"/>
              <w:bottom w:w="100" w:type="dxa"/>
              <w:right w:w="120" w:type="dxa"/>
            </w:tcMar>
            <w:vAlign w:val="center"/>
          </w:tcPr>
          <w:p w14:paraId="68473EAD">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Bảng cha tham chiếu</w:t>
            </w:r>
          </w:p>
        </w:tc>
        <w:tc>
          <w:tcPr>
            <w:tcW w:w="1584" w:type="dxa"/>
            <w:shd w:val="clear" w:color="auto" w:fill="FFFFFF" w:themeFill="background1"/>
            <w:tcMar>
              <w:top w:w="100" w:type="dxa"/>
              <w:left w:w="120" w:type="dxa"/>
              <w:bottom w:w="100" w:type="dxa"/>
              <w:right w:w="120" w:type="dxa"/>
            </w:tcMar>
            <w:vAlign w:val="center"/>
          </w:tcPr>
          <w:p w14:paraId="7AD66993">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Cột khóa chính</w:t>
            </w:r>
          </w:p>
        </w:tc>
        <w:tc>
          <w:tcPr>
            <w:tcW w:w="2880" w:type="dxa"/>
            <w:shd w:val="clear" w:color="auto" w:fill="FFFFFF" w:themeFill="background1"/>
            <w:tcMar>
              <w:top w:w="100" w:type="dxa"/>
              <w:left w:w="120" w:type="dxa"/>
              <w:bottom w:w="100" w:type="dxa"/>
              <w:right w:w="120" w:type="dxa"/>
            </w:tcMar>
            <w:vAlign w:val="center"/>
          </w:tcPr>
          <w:p w14:paraId="4918744B">
            <w:pPr>
              <w:spacing w:before="0"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Ý nghĩa quan hệ</w:t>
            </w:r>
          </w:p>
        </w:tc>
      </w:tr>
      <w:tr w14:paraId="455BFF7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15825F6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KhachHangs</w:t>
            </w:r>
          </w:p>
        </w:tc>
        <w:tc>
          <w:tcPr>
            <w:tcW w:w="1728" w:type="dxa"/>
            <w:shd w:val="clear" w:color="auto" w:fill="FFFFFF"/>
            <w:tcMar>
              <w:top w:w="80" w:type="dxa"/>
              <w:left w:w="120" w:type="dxa"/>
              <w:bottom w:w="80" w:type="dxa"/>
              <w:right w:w="120" w:type="dxa"/>
            </w:tcMar>
            <w:vAlign w:val="center"/>
          </w:tcPr>
          <w:p w14:paraId="6A4A4FEF">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maTK</w:t>
            </w:r>
          </w:p>
        </w:tc>
        <w:tc>
          <w:tcPr>
            <w:tcW w:w="2016" w:type="dxa"/>
            <w:shd w:val="clear" w:color="auto" w:fill="FFFFFF"/>
            <w:tcMar>
              <w:top w:w="80" w:type="dxa"/>
              <w:left w:w="120" w:type="dxa"/>
              <w:bottom w:w="80" w:type="dxa"/>
              <w:right w:w="120" w:type="dxa"/>
            </w:tcMar>
            <w:vAlign w:val="center"/>
          </w:tcPr>
          <w:p w14:paraId="5C7CE02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TaiKhoans</w:t>
            </w:r>
          </w:p>
        </w:tc>
        <w:tc>
          <w:tcPr>
            <w:tcW w:w="1584" w:type="dxa"/>
            <w:shd w:val="clear" w:color="auto" w:fill="FFFFFF"/>
            <w:tcMar>
              <w:top w:w="80" w:type="dxa"/>
              <w:left w:w="120" w:type="dxa"/>
              <w:bottom w:w="80" w:type="dxa"/>
              <w:right w:w="120" w:type="dxa"/>
            </w:tcMar>
            <w:vAlign w:val="center"/>
          </w:tcPr>
          <w:p w14:paraId="62CDCA7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maTK</w:t>
            </w:r>
          </w:p>
        </w:tc>
        <w:tc>
          <w:tcPr>
            <w:tcW w:w="2880" w:type="dxa"/>
            <w:shd w:val="clear" w:color="auto" w:fill="FFFFFF"/>
            <w:tcMar>
              <w:top w:w="80" w:type="dxa"/>
              <w:left w:w="120" w:type="dxa"/>
              <w:bottom w:w="80" w:type="dxa"/>
              <w:right w:w="120" w:type="dxa"/>
            </w:tcMar>
            <w:vAlign w:val="center"/>
          </w:tcPr>
          <w:p w14:paraId="171DDE5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1 Khách hàng liên kết 1 Tài khoản (1-1)</w:t>
            </w:r>
          </w:p>
        </w:tc>
      </w:tr>
      <w:tr w14:paraId="5F79D61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7AC0787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GioHangs</w:t>
            </w:r>
          </w:p>
        </w:tc>
        <w:tc>
          <w:tcPr>
            <w:tcW w:w="1728" w:type="dxa"/>
            <w:shd w:val="clear" w:color="auto" w:fill="F9FAFB"/>
            <w:tcMar>
              <w:top w:w="80" w:type="dxa"/>
              <w:left w:w="120" w:type="dxa"/>
              <w:bottom w:w="80" w:type="dxa"/>
              <w:right w:w="120" w:type="dxa"/>
            </w:tcMar>
            <w:vAlign w:val="center"/>
          </w:tcPr>
          <w:p w14:paraId="40F9C57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maKH</w:t>
            </w:r>
          </w:p>
        </w:tc>
        <w:tc>
          <w:tcPr>
            <w:tcW w:w="2016" w:type="dxa"/>
            <w:shd w:val="clear" w:color="auto" w:fill="F9FAFB"/>
            <w:tcMar>
              <w:top w:w="80" w:type="dxa"/>
              <w:left w:w="120" w:type="dxa"/>
              <w:bottom w:w="80" w:type="dxa"/>
              <w:right w:w="120" w:type="dxa"/>
            </w:tcMar>
            <w:vAlign w:val="center"/>
          </w:tcPr>
          <w:p w14:paraId="415E725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KhachHangs</w:t>
            </w:r>
          </w:p>
        </w:tc>
        <w:tc>
          <w:tcPr>
            <w:tcW w:w="1584" w:type="dxa"/>
            <w:shd w:val="clear" w:color="auto" w:fill="F9FAFB"/>
            <w:tcMar>
              <w:top w:w="80" w:type="dxa"/>
              <w:left w:w="120" w:type="dxa"/>
              <w:bottom w:w="80" w:type="dxa"/>
              <w:right w:w="120" w:type="dxa"/>
            </w:tcMar>
            <w:vAlign w:val="center"/>
          </w:tcPr>
          <w:p w14:paraId="5DAF7E5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maKH</w:t>
            </w:r>
          </w:p>
        </w:tc>
        <w:tc>
          <w:tcPr>
            <w:tcW w:w="2880" w:type="dxa"/>
            <w:shd w:val="clear" w:color="auto" w:fill="F9FAFB"/>
            <w:tcMar>
              <w:top w:w="80" w:type="dxa"/>
              <w:left w:w="120" w:type="dxa"/>
              <w:bottom w:w="80" w:type="dxa"/>
              <w:right w:w="120" w:type="dxa"/>
            </w:tcMar>
            <w:vAlign w:val="center"/>
          </w:tcPr>
          <w:p w14:paraId="0F1636E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1 Khách hàng có 1 Giỏ hàng cá nhân (1-1)</w:t>
            </w:r>
          </w:p>
        </w:tc>
      </w:tr>
      <w:tr w14:paraId="5DBE6470">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07D4ACA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ChiTietGioHangs</w:t>
            </w:r>
          </w:p>
        </w:tc>
        <w:tc>
          <w:tcPr>
            <w:tcW w:w="1728" w:type="dxa"/>
            <w:shd w:val="clear" w:color="auto" w:fill="FFFFFF"/>
            <w:tcMar>
              <w:top w:w="80" w:type="dxa"/>
              <w:left w:w="120" w:type="dxa"/>
              <w:bottom w:w="80" w:type="dxa"/>
              <w:right w:w="120" w:type="dxa"/>
            </w:tcMar>
            <w:vAlign w:val="center"/>
          </w:tcPr>
          <w:p w14:paraId="1505387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maGioHang</w:t>
            </w:r>
          </w:p>
        </w:tc>
        <w:tc>
          <w:tcPr>
            <w:tcW w:w="2016" w:type="dxa"/>
            <w:shd w:val="clear" w:color="auto" w:fill="FFFFFF"/>
            <w:tcMar>
              <w:top w:w="80" w:type="dxa"/>
              <w:left w:w="120" w:type="dxa"/>
              <w:bottom w:w="80" w:type="dxa"/>
              <w:right w:w="120" w:type="dxa"/>
            </w:tcMar>
            <w:vAlign w:val="center"/>
          </w:tcPr>
          <w:p w14:paraId="28B74DA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GioHangs</w:t>
            </w:r>
          </w:p>
        </w:tc>
        <w:tc>
          <w:tcPr>
            <w:tcW w:w="1584" w:type="dxa"/>
            <w:shd w:val="clear" w:color="auto" w:fill="FFFFFF"/>
            <w:tcMar>
              <w:top w:w="80" w:type="dxa"/>
              <w:left w:w="120" w:type="dxa"/>
              <w:bottom w:w="80" w:type="dxa"/>
              <w:right w:w="120" w:type="dxa"/>
            </w:tcMar>
            <w:vAlign w:val="center"/>
          </w:tcPr>
          <w:p w14:paraId="764063CE">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maGioHang</w:t>
            </w:r>
          </w:p>
        </w:tc>
        <w:tc>
          <w:tcPr>
            <w:tcW w:w="2880" w:type="dxa"/>
            <w:shd w:val="clear" w:color="auto" w:fill="FFFFFF"/>
            <w:tcMar>
              <w:top w:w="80" w:type="dxa"/>
              <w:left w:w="120" w:type="dxa"/>
              <w:bottom w:w="80" w:type="dxa"/>
              <w:right w:w="120" w:type="dxa"/>
            </w:tcMar>
            <w:vAlign w:val="center"/>
          </w:tcPr>
          <w:p w14:paraId="5D2BFAA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Dòng chi tiết nằm trong Giỏ hàng</w:t>
            </w:r>
          </w:p>
        </w:tc>
      </w:tr>
      <w:tr w14:paraId="4D2FACC1">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4BE861C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ChiTietGioHangs</w:t>
            </w:r>
          </w:p>
        </w:tc>
        <w:tc>
          <w:tcPr>
            <w:tcW w:w="1728" w:type="dxa"/>
            <w:shd w:val="clear" w:color="auto" w:fill="F9FAFB"/>
            <w:tcMar>
              <w:top w:w="80" w:type="dxa"/>
              <w:left w:w="120" w:type="dxa"/>
              <w:bottom w:w="80" w:type="dxa"/>
              <w:right w:w="120" w:type="dxa"/>
            </w:tcMar>
            <w:vAlign w:val="center"/>
          </w:tcPr>
          <w:p w14:paraId="2E3194AE">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maTui</w:t>
            </w:r>
          </w:p>
        </w:tc>
        <w:tc>
          <w:tcPr>
            <w:tcW w:w="2016" w:type="dxa"/>
            <w:shd w:val="clear" w:color="auto" w:fill="F9FAFB"/>
            <w:tcMar>
              <w:top w:w="80" w:type="dxa"/>
              <w:left w:w="120" w:type="dxa"/>
              <w:bottom w:w="80" w:type="dxa"/>
              <w:right w:w="120" w:type="dxa"/>
            </w:tcMar>
            <w:vAlign w:val="center"/>
          </w:tcPr>
          <w:p w14:paraId="071027B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TuiXachs</w:t>
            </w:r>
          </w:p>
        </w:tc>
        <w:tc>
          <w:tcPr>
            <w:tcW w:w="1584" w:type="dxa"/>
            <w:shd w:val="clear" w:color="auto" w:fill="F9FAFB"/>
            <w:tcMar>
              <w:top w:w="80" w:type="dxa"/>
              <w:left w:w="120" w:type="dxa"/>
              <w:bottom w:w="80" w:type="dxa"/>
              <w:right w:w="120" w:type="dxa"/>
            </w:tcMar>
            <w:vAlign w:val="center"/>
          </w:tcPr>
          <w:p w14:paraId="0C4465B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maTui</w:t>
            </w:r>
          </w:p>
        </w:tc>
        <w:tc>
          <w:tcPr>
            <w:tcW w:w="2880" w:type="dxa"/>
            <w:shd w:val="clear" w:color="auto" w:fill="F9FAFB"/>
            <w:tcMar>
              <w:top w:w="80" w:type="dxa"/>
              <w:left w:w="120" w:type="dxa"/>
              <w:bottom w:w="80" w:type="dxa"/>
              <w:right w:w="120" w:type="dxa"/>
            </w:tcMar>
            <w:vAlign w:val="center"/>
          </w:tcPr>
          <w:p w14:paraId="766553A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Mặt hàng trong giỏ tham chiếu Túi xách</w:t>
            </w:r>
          </w:p>
        </w:tc>
      </w:tr>
      <w:tr w14:paraId="652705AB">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563C0E74">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DonHangs</w:t>
            </w:r>
          </w:p>
        </w:tc>
        <w:tc>
          <w:tcPr>
            <w:tcW w:w="1728" w:type="dxa"/>
            <w:shd w:val="clear" w:color="auto" w:fill="FFFFFF"/>
            <w:tcMar>
              <w:top w:w="80" w:type="dxa"/>
              <w:left w:w="120" w:type="dxa"/>
              <w:bottom w:w="80" w:type="dxa"/>
              <w:right w:w="120" w:type="dxa"/>
            </w:tcMar>
            <w:vAlign w:val="center"/>
          </w:tcPr>
          <w:p w14:paraId="1F1165E2">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maKH</w:t>
            </w:r>
          </w:p>
        </w:tc>
        <w:tc>
          <w:tcPr>
            <w:tcW w:w="2016" w:type="dxa"/>
            <w:shd w:val="clear" w:color="auto" w:fill="FFFFFF"/>
            <w:tcMar>
              <w:top w:w="80" w:type="dxa"/>
              <w:left w:w="120" w:type="dxa"/>
              <w:bottom w:w="80" w:type="dxa"/>
              <w:right w:w="120" w:type="dxa"/>
            </w:tcMar>
            <w:vAlign w:val="center"/>
          </w:tcPr>
          <w:p w14:paraId="368E46BB">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KhachHangs</w:t>
            </w:r>
          </w:p>
        </w:tc>
        <w:tc>
          <w:tcPr>
            <w:tcW w:w="1584" w:type="dxa"/>
            <w:shd w:val="clear" w:color="auto" w:fill="FFFFFF"/>
            <w:tcMar>
              <w:top w:w="80" w:type="dxa"/>
              <w:left w:w="120" w:type="dxa"/>
              <w:bottom w:w="80" w:type="dxa"/>
              <w:right w:w="120" w:type="dxa"/>
            </w:tcMar>
            <w:vAlign w:val="center"/>
          </w:tcPr>
          <w:p w14:paraId="5E83D047">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maKH</w:t>
            </w:r>
          </w:p>
        </w:tc>
        <w:tc>
          <w:tcPr>
            <w:tcW w:w="2880" w:type="dxa"/>
            <w:shd w:val="clear" w:color="auto" w:fill="FFFFFF"/>
            <w:tcMar>
              <w:top w:w="80" w:type="dxa"/>
              <w:left w:w="120" w:type="dxa"/>
              <w:bottom w:w="80" w:type="dxa"/>
              <w:right w:w="120" w:type="dxa"/>
            </w:tcMar>
            <w:vAlign w:val="center"/>
          </w:tcPr>
          <w:p w14:paraId="1403B52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1 Khách hàng có thể đặt nhiều Đơn hàng (1-N)</w:t>
            </w:r>
          </w:p>
        </w:tc>
      </w:tr>
      <w:tr w14:paraId="55FC3820">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08CD150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ChiTietDonHangs</w:t>
            </w:r>
          </w:p>
        </w:tc>
        <w:tc>
          <w:tcPr>
            <w:tcW w:w="1728" w:type="dxa"/>
            <w:shd w:val="clear" w:color="auto" w:fill="F9FAFB"/>
            <w:tcMar>
              <w:top w:w="80" w:type="dxa"/>
              <w:left w:w="120" w:type="dxa"/>
              <w:bottom w:w="80" w:type="dxa"/>
              <w:right w:w="120" w:type="dxa"/>
            </w:tcMar>
            <w:vAlign w:val="center"/>
          </w:tcPr>
          <w:p w14:paraId="3EB99918">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maDH</w:t>
            </w:r>
          </w:p>
        </w:tc>
        <w:tc>
          <w:tcPr>
            <w:tcW w:w="2016" w:type="dxa"/>
            <w:shd w:val="clear" w:color="auto" w:fill="F9FAFB"/>
            <w:tcMar>
              <w:top w:w="80" w:type="dxa"/>
              <w:left w:w="120" w:type="dxa"/>
              <w:bottom w:w="80" w:type="dxa"/>
              <w:right w:w="120" w:type="dxa"/>
            </w:tcMar>
            <w:vAlign w:val="center"/>
          </w:tcPr>
          <w:p w14:paraId="29113B7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DonHangs</w:t>
            </w:r>
          </w:p>
        </w:tc>
        <w:tc>
          <w:tcPr>
            <w:tcW w:w="1584" w:type="dxa"/>
            <w:shd w:val="clear" w:color="auto" w:fill="F9FAFB"/>
            <w:tcMar>
              <w:top w:w="80" w:type="dxa"/>
              <w:left w:w="120" w:type="dxa"/>
              <w:bottom w:w="80" w:type="dxa"/>
              <w:right w:w="120" w:type="dxa"/>
            </w:tcMar>
            <w:vAlign w:val="center"/>
          </w:tcPr>
          <w:p w14:paraId="5F13F83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maDH</w:t>
            </w:r>
          </w:p>
        </w:tc>
        <w:tc>
          <w:tcPr>
            <w:tcW w:w="2880" w:type="dxa"/>
            <w:shd w:val="clear" w:color="auto" w:fill="F9FAFB"/>
            <w:tcMar>
              <w:top w:w="80" w:type="dxa"/>
              <w:left w:w="120" w:type="dxa"/>
              <w:bottom w:w="80" w:type="dxa"/>
              <w:right w:w="120" w:type="dxa"/>
            </w:tcMar>
            <w:vAlign w:val="center"/>
          </w:tcPr>
          <w:p w14:paraId="50FF8D3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Dòng sản phẩm nằm trong Đơn hàng</w:t>
            </w:r>
          </w:p>
        </w:tc>
      </w:tr>
      <w:tr w14:paraId="69BDC9F6">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3CD769F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ChiTietDonHangs</w:t>
            </w:r>
          </w:p>
        </w:tc>
        <w:tc>
          <w:tcPr>
            <w:tcW w:w="1728" w:type="dxa"/>
            <w:shd w:val="clear" w:color="auto" w:fill="FFFFFF"/>
            <w:tcMar>
              <w:top w:w="80" w:type="dxa"/>
              <w:left w:w="120" w:type="dxa"/>
              <w:bottom w:w="80" w:type="dxa"/>
              <w:right w:w="120" w:type="dxa"/>
            </w:tcMar>
            <w:vAlign w:val="center"/>
          </w:tcPr>
          <w:p w14:paraId="1F154AF6">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maTui</w:t>
            </w:r>
          </w:p>
        </w:tc>
        <w:tc>
          <w:tcPr>
            <w:tcW w:w="2016" w:type="dxa"/>
            <w:shd w:val="clear" w:color="auto" w:fill="FFFFFF"/>
            <w:tcMar>
              <w:top w:w="80" w:type="dxa"/>
              <w:left w:w="120" w:type="dxa"/>
              <w:bottom w:w="80" w:type="dxa"/>
              <w:right w:w="120" w:type="dxa"/>
            </w:tcMar>
            <w:vAlign w:val="center"/>
          </w:tcPr>
          <w:p w14:paraId="723DB77A">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TuiXachs</w:t>
            </w:r>
          </w:p>
        </w:tc>
        <w:tc>
          <w:tcPr>
            <w:tcW w:w="1584" w:type="dxa"/>
            <w:shd w:val="clear" w:color="auto" w:fill="FFFFFF"/>
            <w:tcMar>
              <w:top w:w="80" w:type="dxa"/>
              <w:left w:w="120" w:type="dxa"/>
              <w:bottom w:w="80" w:type="dxa"/>
              <w:right w:w="120" w:type="dxa"/>
            </w:tcMar>
            <w:vAlign w:val="center"/>
          </w:tcPr>
          <w:p w14:paraId="08B5835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maTui</w:t>
            </w:r>
          </w:p>
        </w:tc>
        <w:tc>
          <w:tcPr>
            <w:tcW w:w="2880" w:type="dxa"/>
            <w:shd w:val="clear" w:color="auto" w:fill="FFFFFF"/>
            <w:tcMar>
              <w:top w:w="80" w:type="dxa"/>
              <w:left w:w="120" w:type="dxa"/>
              <w:bottom w:w="80" w:type="dxa"/>
              <w:right w:w="120" w:type="dxa"/>
            </w:tcMar>
            <w:vAlign w:val="center"/>
          </w:tcPr>
          <w:p w14:paraId="4B8C8703">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Sản phẩm được mua tham chiếu Túi xách</w:t>
            </w:r>
          </w:p>
        </w:tc>
      </w:tr>
      <w:tr w14:paraId="39813537">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0115227D">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TuiXachs</w:t>
            </w:r>
          </w:p>
        </w:tc>
        <w:tc>
          <w:tcPr>
            <w:tcW w:w="1728" w:type="dxa"/>
            <w:shd w:val="clear" w:color="auto" w:fill="F9FAFB"/>
            <w:tcMar>
              <w:top w:w="80" w:type="dxa"/>
              <w:left w:w="120" w:type="dxa"/>
              <w:bottom w:w="80" w:type="dxa"/>
              <w:right w:w="120" w:type="dxa"/>
            </w:tcMar>
            <w:vAlign w:val="center"/>
          </w:tcPr>
          <w:p w14:paraId="12C97AC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maThuongHieu</w:t>
            </w:r>
          </w:p>
        </w:tc>
        <w:tc>
          <w:tcPr>
            <w:tcW w:w="2016" w:type="dxa"/>
            <w:shd w:val="clear" w:color="auto" w:fill="F9FAFB"/>
            <w:tcMar>
              <w:top w:w="80" w:type="dxa"/>
              <w:left w:w="120" w:type="dxa"/>
              <w:bottom w:w="80" w:type="dxa"/>
              <w:right w:w="120" w:type="dxa"/>
            </w:tcMar>
            <w:vAlign w:val="center"/>
          </w:tcPr>
          <w:p w14:paraId="4A2AB82C">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ThuongHieus</w:t>
            </w:r>
          </w:p>
        </w:tc>
        <w:tc>
          <w:tcPr>
            <w:tcW w:w="1584" w:type="dxa"/>
            <w:shd w:val="clear" w:color="auto" w:fill="F9FAFB"/>
            <w:tcMar>
              <w:top w:w="80" w:type="dxa"/>
              <w:left w:w="120" w:type="dxa"/>
              <w:bottom w:w="80" w:type="dxa"/>
              <w:right w:w="120" w:type="dxa"/>
            </w:tcMar>
            <w:vAlign w:val="center"/>
          </w:tcPr>
          <w:p w14:paraId="48DDDA06">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maThuongHieu</w:t>
            </w:r>
          </w:p>
        </w:tc>
        <w:tc>
          <w:tcPr>
            <w:tcW w:w="2880" w:type="dxa"/>
            <w:shd w:val="clear" w:color="auto" w:fill="F9FAFB"/>
            <w:tcMar>
              <w:top w:w="80" w:type="dxa"/>
              <w:left w:w="120" w:type="dxa"/>
              <w:bottom w:w="80" w:type="dxa"/>
              <w:right w:w="120" w:type="dxa"/>
            </w:tcMar>
            <w:vAlign w:val="center"/>
          </w:tcPr>
          <w:p w14:paraId="00B3D79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Túi xách thuộc về một Thương hiệu</w:t>
            </w:r>
          </w:p>
        </w:tc>
      </w:tr>
      <w:tr w14:paraId="5E087C6C">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7AF233E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TuiXachs</w:t>
            </w:r>
          </w:p>
        </w:tc>
        <w:tc>
          <w:tcPr>
            <w:tcW w:w="1728" w:type="dxa"/>
            <w:shd w:val="clear" w:color="auto" w:fill="FFFFFF"/>
            <w:tcMar>
              <w:top w:w="80" w:type="dxa"/>
              <w:left w:w="120" w:type="dxa"/>
              <w:bottom w:w="80" w:type="dxa"/>
              <w:right w:w="120" w:type="dxa"/>
            </w:tcMar>
            <w:vAlign w:val="center"/>
          </w:tcPr>
          <w:p w14:paraId="632C11DD">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maLoai</w:t>
            </w:r>
          </w:p>
        </w:tc>
        <w:tc>
          <w:tcPr>
            <w:tcW w:w="2016" w:type="dxa"/>
            <w:shd w:val="clear" w:color="auto" w:fill="FFFFFF"/>
            <w:tcMar>
              <w:top w:w="80" w:type="dxa"/>
              <w:left w:w="120" w:type="dxa"/>
              <w:bottom w:w="80" w:type="dxa"/>
              <w:right w:w="120" w:type="dxa"/>
            </w:tcMar>
            <w:vAlign w:val="center"/>
          </w:tcPr>
          <w:p w14:paraId="232D47F1">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LoaiTuis</w:t>
            </w:r>
          </w:p>
        </w:tc>
        <w:tc>
          <w:tcPr>
            <w:tcW w:w="1584" w:type="dxa"/>
            <w:shd w:val="clear" w:color="auto" w:fill="FFFFFF"/>
            <w:tcMar>
              <w:top w:w="80" w:type="dxa"/>
              <w:left w:w="120" w:type="dxa"/>
              <w:bottom w:w="80" w:type="dxa"/>
              <w:right w:w="120" w:type="dxa"/>
            </w:tcMar>
            <w:vAlign w:val="center"/>
          </w:tcPr>
          <w:p w14:paraId="08112032">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maLoai</w:t>
            </w:r>
          </w:p>
        </w:tc>
        <w:tc>
          <w:tcPr>
            <w:tcW w:w="2880" w:type="dxa"/>
            <w:shd w:val="clear" w:color="auto" w:fill="FFFFFF"/>
            <w:tcMar>
              <w:top w:w="80" w:type="dxa"/>
              <w:left w:w="120" w:type="dxa"/>
              <w:bottom w:w="80" w:type="dxa"/>
              <w:right w:w="120" w:type="dxa"/>
            </w:tcMar>
            <w:vAlign w:val="center"/>
          </w:tcPr>
          <w:p w14:paraId="6302D48B">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Túi xách thuộc về một Thể loại túi</w:t>
            </w:r>
          </w:p>
        </w:tc>
      </w:tr>
      <w:tr w14:paraId="05681E0A">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9FAFB"/>
            <w:tcMar>
              <w:top w:w="80" w:type="dxa"/>
              <w:left w:w="120" w:type="dxa"/>
              <w:bottom w:w="80" w:type="dxa"/>
              <w:right w:w="120" w:type="dxa"/>
            </w:tcMar>
            <w:vAlign w:val="center"/>
          </w:tcPr>
          <w:p w14:paraId="50551AFC">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TuiXachs</w:t>
            </w:r>
          </w:p>
        </w:tc>
        <w:tc>
          <w:tcPr>
            <w:tcW w:w="1728" w:type="dxa"/>
            <w:shd w:val="clear" w:color="auto" w:fill="F9FAFB"/>
            <w:tcMar>
              <w:top w:w="80" w:type="dxa"/>
              <w:left w:w="120" w:type="dxa"/>
              <w:bottom w:w="80" w:type="dxa"/>
              <w:right w:w="120" w:type="dxa"/>
            </w:tcMar>
            <w:vAlign w:val="center"/>
          </w:tcPr>
          <w:p w14:paraId="1D97AE3F">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maKM</w:t>
            </w:r>
          </w:p>
        </w:tc>
        <w:tc>
          <w:tcPr>
            <w:tcW w:w="2016" w:type="dxa"/>
            <w:shd w:val="clear" w:color="auto" w:fill="F9FAFB"/>
            <w:tcMar>
              <w:top w:w="80" w:type="dxa"/>
              <w:left w:w="120" w:type="dxa"/>
              <w:bottom w:w="80" w:type="dxa"/>
              <w:right w:w="120" w:type="dxa"/>
            </w:tcMar>
            <w:vAlign w:val="center"/>
          </w:tcPr>
          <w:p w14:paraId="2D3AE2C6">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KhuyenMais</w:t>
            </w:r>
          </w:p>
        </w:tc>
        <w:tc>
          <w:tcPr>
            <w:tcW w:w="1584" w:type="dxa"/>
            <w:shd w:val="clear" w:color="auto" w:fill="F9FAFB"/>
            <w:tcMar>
              <w:top w:w="80" w:type="dxa"/>
              <w:left w:w="120" w:type="dxa"/>
              <w:bottom w:w="80" w:type="dxa"/>
              <w:right w:w="120" w:type="dxa"/>
            </w:tcMar>
            <w:vAlign w:val="center"/>
          </w:tcPr>
          <w:p w14:paraId="1BFE3B7F">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maKM</w:t>
            </w:r>
          </w:p>
        </w:tc>
        <w:tc>
          <w:tcPr>
            <w:tcW w:w="2880" w:type="dxa"/>
            <w:shd w:val="clear" w:color="auto" w:fill="F9FAFB"/>
            <w:tcMar>
              <w:top w:w="80" w:type="dxa"/>
              <w:left w:w="120" w:type="dxa"/>
              <w:bottom w:w="80" w:type="dxa"/>
              <w:right w:w="120" w:type="dxa"/>
            </w:tcMar>
            <w:vAlign w:val="center"/>
          </w:tcPr>
          <w:p w14:paraId="7BEB0748">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Túi xách áp dụng Chương trình khuyến mãi</w:t>
            </w:r>
          </w:p>
        </w:tc>
      </w:tr>
      <w:tr w14:paraId="27734B38">
        <w:tblPrEx>
          <w:tblBorders>
            <w:top w:val="single" w:color="D1D5DB" w:sz="4" w:space="0"/>
            <w:left w:val="single" w:color="D1D5DB" w:sz="4" w:space="0"/>
            <w:bottom w:val="single" w:color="D1D5DB" w:sz="4" w:space="0"/>
            <w:right w:val="single" w:color="D1D5DB" w:sz="4" w:space="0"/>
            <w:insideH w:val="single" w:color="D1D5DB"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3AECB565">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Pr>
              <w:t>HinhAnhTuis</w:t>
            </w:r>
          </w:p>
        </w:tc>
        <w:tc>
          <w:tcPr>
            <w:tcW w:w="1728" w:type="dxa"/>
            <w:shd w:val="clear" w:color="auto" w:fill="FFFFFF"/>
            <w:tcMar>
              <w:top w:w="80" w:type="dxa"/>
              <w:left w:w="120" w:type="dxa"/>
              <w:bottom w:w="80" w:type="dxa"/>
              <w:right w:w="120" w:type="dxa"/>
            </w:tcMar>
            <w:vAlign w:val="center"/>
          </w:tcPr>
          <w:p w14:paraId="725B0994">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maTui</w:t>
            </w:r>
          </w:p>
        </w:tc>
        <w:tc>
          <w:tcPr>
            <w:tcW w:w="2016" w:type="dxa"/>
            <w:shd w:val="clear" w:color="auto" w:fill="FFFFFF"/>
            <w:tcMar>
              <w:top w:w="80" w:type="dxa"/>
              <w:left w:w="120" w:type="dxa"/>
              <w:bottom w:w="80" w:type="dxa"/>
              <w:right w:w="120" w:type="dxa"/>
            </w:tcMar>
            <w:vAlign w:val="center"/>
          </w:tcPr>
          <w:p w14:paraId="5194A513">
            <w:pPr>
              <w:spacing w:before="0"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TuiXachs</w:t>
            </w:r>
          </w:p>
        </w:tc>
        <w:tc>
          <w:tcPr>
            <w:tcW w:w="1584" w:type="dxa"/>
            <w:shd w:val="clear" w:color="auto" w:fill="FFFFFF"/>
            <w:tcMar>
              <w:top w:w="80" w:type="dxa"/>
              <w:left w:w="120" w:type="dxa"/>
              <w:bottom w:w="80" w:type="dxa"/>
              <w:right w:w="120" w:type="dxa"/>
            </w:tcMar>
            <w:vAlign w:val="center"/>
          </w:tcPr>
          <w:p w14:paraId="1B517EF9">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maTui</w:t>
            </w:r>
          </w:p>
        </w:tc>
        <w:tc>
          <w:tcPr>
            <w:tcW w:w="2880" w:type="dxa"/>
            <w:shd w:val="clear" w:color="auto" w:fill="FFFFFF"/>
            <w:tcMar>
              <w:top w:w="80" w:type="dxa"/>
              <w:left w:w="120" w:type="dxa"/>
              <w:bottom w:w="80" w:type="dxa"/>
              <w:right w:w="120" w:type="dxa"/>
            </w:tcMar>
            <w:vAlign w:val="center"/>
          </w:tcPr>
          <w:p w14:paraId="0752F1F1">
            <w:pPr>
              <w:spacing w:before="0"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1 Túi xách có nhiều ảnh góc chụp (1-N)</w:t>
            </w:r>
          </w:p>
        </w:tc>
      </w:tr>
    </w:tbl>
    <w:p w14:paraId="4BB7A6CC">
      <w:pPr>
        <w:spacing w:after="120" w:line="360" w:lineRule="auto"/>
        <w:rPr>
          <w:rFonts w:hint="default" w:ascii="Times New Roman" w:hAnsi="Times New Roman" w:cs="Times New Roman"/>
          <w:sz w:val="26"/>
          <w:szCs w:val="26"/>
        </w:rPr>
      </w:pPr>
    </w:p>
    <w:p w14:paraId="31C2A51C">
      <w:pPr>
        <w:keepNext/>
        <w:spacing w:before="280" w:after="12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 TỔNG HỢP DỮ LIỆU MẪU BAN ĐẦU (SEED DATA TRONG PROJECT)</w:t>
      </w:r>
    </w:p>
    <w:p w14:paraId="7E670108">
      <w:pPr>
        <w:spacing w:after="80" w:line="360" w:lineRule="auto"/>
        <w:rPr>
          <w:rFonts w:hint="default" w:ascii="Times New Roman" w:hAnsi="Times New Roman" w:cs="Times New Roman"/>
          <w:sz w:val="26"/>
          <w:szCs w:val="26"/>
        </w:rPr>
      </w:pPr>
      <w:r>
        <w:rPr>
          <w:rFonts w:hint="default" w:ascii="Times New Roman" w:hAnsi="Times New Roman" w:cs="Times New Roman"/>
          <w:sz w:val="26"/>
          <w:szCs w:val="26"/>
        </w:rPr>
        <w:t>Dữ liệu mẫu ban đầu được quản lý tự động thông qua Seeder (DbInitializer.cs) khi hệ thống được khởi chạy lần đầu tiên trên môi trường phát triển:</w:t>
      </w:r>
    </w:p>
    <w:p w14:paraId="2CA2B671">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Tài khoản người dùng (6 tài khoản):</w:t>
      </w:r>
      <w:r>
        <w:rPr>
          <w:rFonts w:hint="default" w:ascii="Times New Roman" w:hAnsi="Times New Roman" w:cs="Times New Roman"/>
          <w:sz w:val="26"/>
          <w:szCs w:val="26"/>
        </w:rPr>
        <w:t xml:space="preserve"> 1 tài khoản Quản trị viên (admin/123456, quyền 'Người bán') và 5 tài khoản khách hàng (minhquan, ngocanh, thanhhoa, quanghuy, thimai).</w:t>
      </w:r>
    </w:p>
    <w:p w14:paraId="796E3343">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Khách hàng (5 hồ sơ):</w:t>
      </w:r>
      <w:r>
        <w:rPr>
          <w:rFonts w:hint="default" w:ascii="Times New Roman" w:hAnsi="Times New Roman" w:cs="Times New Roman"/>
          <w:sz w:val="26"/>
          <w:szCs w:val="26"/>
        </w:rPr>
        <w:t xml:space="preserve"> Đầy đủ họ tên, email, số điện thoại và địa chỉ nhận hàng tại TP.HCM, Bình Dương, Đồng Nai, Long An.</w:t>
      </w:r>
    </w:p>
    <w:p w14:paraId="38EE2D4A">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Thương hiệu (5 thương hiệu):</w:t>
      </w:r>
      <w:r>
        <w:rPr>
          <w:rFonts w:hint="default" w:ascii="Times New Roman" w:hAnsi="Times New Roman" w:cs="Times New Roman"/>
          <w:sz w:val="26"/>
          <w:szCs w:val="26"/>
        </w:rPr>
        <w:t xml:space="preserve"> CHARLES &amp; KEITH, Natoli, Pedro, ELLY, Jamlos.</w:t>
      </w:r>
    </w:p>
    <w:p w14:paraId="607F8214">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Loại túi (6 phân loại):</w:t>
      </w:r>
      <w:r>
        <w:rPr>
          <w:rFonts w:hint="default" w:ascii="Times New Roman" w:hAnsi="Times New Roman" w:cs="Times New Roman"/>
          <w:sz w:val="26"/>
          <w:szCs w:val="26"/>
        </w:rPr>
        <w:t xml:space="preserve"> Balo, Túi đeo chéo, Túi tote, Túi dự tiệc, Túi đeo vai, Clutch.</w:t>
      </w:r>
    </w:p>
    <w:p w14:paraId="397FC634">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Khuyến mãi (5 sự kiện):</w:t>
      </w:r>
      <w:r>
        <w:rPr>
          <w:rFonts w:hint="default" w:ascii="Times New Roman" w:hAnsi="Times New Roman" w:cs="Times New Roman"/>
          <w:sz w:val="26"/>
          <w:szCs w:val="26"/>
        </w:rPr>
        <w:t xml:space="preserve"> Khuyến mãi tháng 9 (giảm 10%), Sale cuối tuần (giảm 15%), Ưu đãi khách hàng mới (giảm 20%), Sale mùa thu (giảm 25%), Siêu sale cuối năm (giảm 30%).</w:t>
      </w:r>
    </w:p>
    <w:p w14:paraId="14397DE9">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Sản phẩm túi xách (15 sản phẩm):</w:t>
      </w:r>
      <w:r>
        <w:rPr>
          <w:rFonts w:hint="default" w:ascii="Times New Roman" w:hAnsi="Times New Roman" w:cs="Times New Roman"/>
          <w:sz w:val="26"/>
          <w:szCs w:val="26"/>
        </w:rPr>
        <w:t xml:space="preserve"> Đầy đủ đơn giá, số lượng tồn kho (6 - 18 cái), bài viết mô tả sản phẩm, huy hiệu ('Sale Off', 'Best Seller', 'New Arrival') và gắn mã khuyến mãi tương ứng.</w:t>
      </w:r>
    </w:p>
    <w:p w14:paraId="7425AEE2">
      <w:pPr>
        <w:pStyle w:val="23"/>
        <w:spacing w:after="40" w:line="360" w:lineRule="auto"/>
        <w:rPr>
          <w:rFonts w:hint="default" w:ascii="Times New Roman" w:hAnsi="Times New Roman" w:cs="Times New Roman"/>
          <w:sz w:val="26"/>
          <w:szCs w:val="26"/>
        </w:rPr>
      </w:pPr>
      <w:r>
        <w:rPr>
          <w:rFonts w:hint="default" w:ascii="Times New Roman" w:hAnsi="Times New Roman" w:cs="Times New Roman"/>
          <w:b/>
          <w:sz w:val="26"/>
          <w:szCs w:val="26"/>
        </w:rPr>
        <w:t>Bộ sưu tập ảnh (45 hình ảnh):</w:t>
      </w:r>
      <w:r>
        <w:rPr>
          <w:rFonts w:hint="default" w:ascii="Times New Roman" w:hAnsi="Times New Roman" w:cs="Times New Roman"/>
          <w:sz w:val="26"/>
          <w:szCs w:val="26"/>
        </w:rPr>
        <w:t xml:space="preserve"> Mỗi sản phẩm túi xách sở hữu 3 góc ảnh chi tiết (tui1_1.png đến tui15_3.png) được lưu trữ tại thư mục wwwroot/HinhAnh.</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35E4AAC"/>
    <w:multiLevelType w:val="singleLevel"/>
    <w:tmpl w:val="735E4AAC"/>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40797F"/>
    <w:rsid w:val="10AE73EC"/>
    <w:rsid w:val="24D06CF2"/>
    <w:rsid w:val="28B51349"/>
    <w:rsid w:val="30F36EDD"/>
    <w:rsid w:val="541C247B"/>
    <w:rsid w:val="6E401570"/>
    <w:rsid w:val="718F76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1F2937"/>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1342</Words>
  <Characters>5580</Characters>
  <Lines>0</Lines>
  <Paragraphs>0</Paragraphs>
  <TotalTime>9</TotalTime>
  <ScaleCrop>false</ScaleCrop>
  <LinksUpToDate>false</LinksUpToDate>
  <CharactersWithSpaces>6663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Quân Nguyễn</cp:lastModifiedBy>
  <dcterms:modified xsi:type="dcterms:W3CDTF">2026-10-21T16:27:35Z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eyJoZGlkIjoiN2NkY2JmZTk0MDkxY2VmNmYyYTVmYmQ0MTUxNTFlZDkiLCJ1c2VySWQiOiIxMzkxODczMjgyMDIzIn0=</vt:lpwstr>
  </property>
  <property fmtid="{D5CDD505-2E9C-101B-9397-08002B2CF9AE}" pid="3" name="KSOProductBuildVer">
    <vt:lpwstr>1033-12.1.0.29162</vt:lpwstr>
  </property>
  <property fmtid="{D5CDD505-2E9C-101B-9397-08002B2CF9AE}" pid="4" name="ICV">
    <vt:lpwstr>AE24CA3277A6499FB51AF7BEF1493C4B_12</vt:lpwstr>
  </property>
</Properties>
</file>